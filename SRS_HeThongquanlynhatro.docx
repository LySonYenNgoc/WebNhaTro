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B6C6D" w14:textId="77777777" w:rsidR="003B3A2A" w:rsidRDefault="00F03E4F">
      <w:pPr>
        <w:spacing w:after="0"/>
        <w:jc w:val="center"/>
        <w:rPr>
          <w:rFonts w:ascii="Times New Roman" w:hAnsi="Times New Roman" w:cs="Times New Roman"/>
          <w:sz w:val="28"/>
          <w:szCs w:val="24"/>
          <w:lang w:val="vi-VN"/>
        </w:rPr>
      </w:pPr>
      <w:r>
        <w:rPr>
          <w:rFonts w:ascii="Times New Roman" w:hAnsi="Times New Roman" w:cs="Times New Roman"/>
          <w:sz w:val="28"/>
          <w:szCs w:val="24"/>
          <w:lang w:val="vi-VN"/>
        </w:rPr>
        <w:t>B</w:t>
      </w:r>
      <w:r>
        <w:rPr>
          <w:rFonts w:ascii="Times New Roman" w:hAnsi="Times New Roman" w:cs="Times New Roman"/>
          <w:sz w:val="28"/>
          <w:szCs w:val="24"/>
          <w:lang w:val="vi-VN"/>
        </w:rPr>
        <w:t>ộ</w:t>
      </w:r>
      <w:r>
        <w:rPr>
          <w:rFonts w:ascii="Times New Roman" w:hAnsi="Times New Roman" w:cs="Times New Roman"/>
          <w:sz w:val="28"/>
          <w:szCs w:val="24"/>
          <w:lang w:val="vi-VN"/>
        </w:rPr>
        <w:t xml:space="preserve"> Giáo D</w:t>
      </w:r>
      <w:r>
        <w:rPr>
          <w:rFonts w:ascii="Times New Roman" w:hAnsi="Times New Roman" w:cs="Times New Roman"/>
          <w:sz w:val="28"/>
          <w:szCs w:val="24"/>
          <w:lang w:val="vi-VN"/>
        </w:rPr>
        <w:t>ụ</w:t>
      </w:r>
      <w:r>
        <w:rPr>
          <w:rFonts w:ascii="Times New Roman" w:hAnsi="Times New Roman" w:cs="Times New Roman"/>
          <w:sz w:val="28"/>
          <w:szCs w:val="24"/>
          <w:lang w:val="vi-VN"/>
        </w:rPr>
        <w:t>c Và Đào T</w:t>
      </w:r>
      <w:r>
        <w:rPr>
          <w:rFonts w:ascii="Times New Roman" w:hAnsi="Times New Roman" w:cs="Times New Roman"/>
          <w:sz w:val="28"/>
          <w:szCs w:val="24"/>
          <w:lang w:val="vi-VN"/>
        </w:rPr>
        <w:t>ạ</w:t>
      </w:r>
      <w:r>
        <w:rPr>
          <w:rFonts w:ascii="Times New Roman" w:hAnsi="Times New Roman" w:cs="Times New Roman"/>
          <w:sz w:val="28"/>
          <w:szCs w:val="24"/>
          <w:lang w:val="vi-VN"/>
        </w:rPr>
        <w:t>o</w:t>
      </w:r>
    </w:p>
    <w:p w14:paraId="263B7A80" w14:textId="77777777" w:rsidR="003B3A2A" w:rsidRDefault="00F03E4F">
      <w:pPr>
        <w:spacing w:after="0"/>
        <w:jc w:val="center"/>
        <w:rPr>
          <w:rFonts w:ascii="Times New Roman" w:hAnsi="Times New Roman" w:cs="Times New Roman"/>
          <w:sz w:val="28"/>
          <w:szCs w:val="24"/>
          <w:lang w:val="vi-VN"/>
        </w:rPr>
      </w:pPr>
      <w:r>
        <w:rPr>
          <w:rFonts w:ascii="Times New Roman" w:hAnsi="Times New Roman" w:cs="Times New Roman"/>
          <w:sz w:val="28"/>
          <w:szCs w:val="24"/>
          <w:lang w:val="vi-VN"/>
        </w:rPr>
        <w:t>Trư</w:t>
      </w:r>
      <w:r>
        <w:rPr>
          <w:rFonts w:ascii="Times New Roman" w:hAnsi="Times New Roman" w:cs="Times New Roman"/>
          <w:sz w:val="28"/>
          <w:szCs w:val="24"/>
          <w:lang w:val="vi-VN"/>
        </w:rPr>
        <w:t>ờ</w:t>
      </w:r>
      <w:r>
        <w:rPr>
          <w:rFonts w:ascii="Times New Roman" w:hAnsi="Times New Roman" w:cs="Times New Roman"/>
          <w:sz w:val="28"/>
          <w:szCs w:val="24"/>
          <w:lang w:val="vi-VN"/>
        </w:rPr>
        <w:t>ng Đ</w:t>
      </w:r>
      <w:r>
        <w:rPr>
          <w:rFonts w:ascii="Times New Roman" w:hAnsi="Times New Roman" w:cs="Times New Roman"/>
          <w:sz w:val="28"/>
          <w:szCs w:val="24"/>
          <w:lang w:val="vi-VN"/>
        </w:rPr>
        <w:t>ạ</w:t>
      </w:r>
      <w:r>
        <w:rPr>
          <w:rFonts w:ascii="Times New Roman" w:hAnsi="Times New Roman" w:cs="Times New Roman"/>
          <w:sz w:val="28"/>
          <w:szCs w:val="24"/>
          <w:lang w:val="vi-VN"/>
        </w:rPr>
        <w:t>i H</w:t>
      </w:r>
      <w:r>
        <w:rPr>
          <w:rFonts w:ascii="Times New Roman" w:hAnsi="Times New Roman" w:cs="Times New Roman"/>
          <w:sz w:val="28"/>
          <w:szCs w:val="24"/>
          <w:lang w:val="vi-VN"/>
        </w:rPr>
        <w:t>ọ</w:t>
      </w:r>
      <w:r>
        <w:rPr>
          <w:rFonts w:ascii="Times New Roman" w:hAnsi="Times New Roman" w:cs="Times New Roman"/>
          <w:sz w:val="28"/>
          <w:szCs w:val="24"/>
          <w:lang w:val="vi-VN"/>
        </w:rPr>
        <w:t>c Ngo</w:t>
      </w:r>
      <w:r>
        <w:rPr>
          <w:rFonts w:ascii="Times New Roman" w:hAnsi="Times New Roman" w:cs="Times New Roman"/>
          <w:sz w:val="28"/>
          <w:szCs w:val="24"/>
          <w:lang w:val="vi-VN"/>
        </w:rPr>
        <w:t>ạ</w:t>
      </w:r>
      <w:r>
        <w:rPr>
          <w:rFonts w:ascii="Times New Roman" w:hAnsi="Times New Roman" w:cs="Times New Roman"/>
          <w:sz w:val="28"/>
          <w:szCs w:val="24"/>
          <w:lang w:val="vi-VN"/>
        </w:rPr>
        <w:t>i Ng</w:t>
      </w:r>
      <w:r>
        <w:rPr>
          <w:rFonts w:ascii="Times New Roman" w:hAnsi="Times New Roman" w:cs="Times New Roman"/>
          <w:sz w:val="28"/>
          <w:szCs w:val="24"/>
          <w:lang w:val="vi-VN"/>
        </w:rPr>
        <w:t>ữ</w:t>
      </w:r>
      <w:r>
        <w:rPr>
          <w:rFonts w:ascii="Times New Roman" w:hAnsi="Times New Roman" w:cs="Times New Roman"/>
          <w:sz w:val="28"/>
          <w:szCs w:val="24"/>
          <w:lang w:val="vi-VN"/>
        </w:rPr>
        <w:t xml:space="preserve"> - Tin H</w:t>
      </w:r>
      <w:r>
        <w:rPr>
          <w:rFonts w:ascii="Times New Roman" w:hAnsi="Times New Roman" w:cs="Times New Roman"/>
          <w:sz w:val="28"/>
          <w:szCs w:val="24"/>
          <w:lang w:val="vi-VN"/>
        </w:rPr>
        <w:t>ọ</w:t>
      </w:r>
      <w:r>
        <w:rPr>
          <w:rFonts w:ascii="Times New Roman" w:hAnsi="Times New Roman" w:cs="Times New Roman"/>
          <w:sz w:val="28"/>
          <w:szCs w:val="24"/>
          <w:lang w:val="vi-VN"/>
        </w:rPr>
        <w:t>c Thành Ph</w:t>
      </w:r>
      <w:r>
        <w:rPr>
          <w:rFonts w:ascii="Times New Roman" w:hAnsi="Times New Roman" w:cs="Times New Roman"/>
          <w:sz w:val="28"/>
          <w:szCs w:val="24"/>
          <w:lang w:val="vi-VN"/>
        </w:rPr>
        <w:t>ố</w:t>
      </w:r>
      <w:r>
        <w:rPr>
          <w:rFonts w:ascii="Times New Roman" w:hAnsi="Times New Roman" w:cs="Times New Roman"/>
          <w:sz w:val="28"/>
          <w:szCs w:val="24"/>
          <w:lang w:val="vi-VN"/>
        </w:rPr>
        <w:t xml:space="preserve"> H</w:t>
      </w:r>
      <w:r>
        <w:rPr>
          <w:rFonts w:ascii="Times New Roman" w:hAnsi="Times New Roman" w:cs="Times New Roman"/>
          <w:sz w:val="28"/>
          <w:szCs w:val="24"/>
          <w:lang w:val="vi-VN"/>
        </w:rPr>
        <w:t>ồ</w:t>
      </w:r>
      <w:r>
        <w:rPr>
          <w:rFonts w:ascii="Times New Roman" w:hAnsi="Times New Roman" w:cs="Times New Roman"/>
          <w:sz w:val="28"/>
          <w:szCs w:val="24"/>
          <w:lang w:val="vi-VN"/>
        </w:rPr>
        <w:t xml:space="preserve"> Chí Minh</w:t>
      </w:r>
    </w:p>
    <w:p w14:paraId="52D73F5D" w14:textId="77777777" w:rsidR="003B3A2A" w:rsidRDefault="00F03E4F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vi-VN"/>
        </w:rPr>
      </w:pPr>
      <w:r>
        <w:rPr>
          <w:rFonts w:ascii="Times New Roman" w:hAnsi="Times New Roman" w:cs="Times New Roman"/>
          <w:b/>
          <w:sz w:val="28"/>
          <w:szCs w:val="24"/>
          <w:lang w:val="vi-VN"/>
        </w:rPr>
        <w:t>Khoa Công Ngh</w:t>
      </w:r>
      <w:r>
        <w:rPr>
          <w:rFonts w:ascii="Times New Roman" w:hAnsi="Times New Roman" w:cs="Times New Roman"/>
          <w:b/>
          <w:sz w:val="28"/>
          <w:szCs w:val="24"/>
          <w:lang w:val="vi-VN"/>
        </w:rPr>
        <w:t>ệ</w:t>
      </w:r>
      <w:r>
        <w:rPr>
          <w:rFonts w:ascii="Times New Roman" w:hAnsi="Times New Roman" w:cs="Times New Roman"/>
          <w:b/>
          <w:sz w:val="28"/>
          <w:szCs w:val="24"/>
          <w:lang w:val="vi-VN"/>
        </w:rPr>
        <w:t xml:space="preserve"> Thông Tin</w:t>
      </w:r>
    </w:p>
    <w:p w14:paraId="26A6BBD6" w14:textId="77777777" w:rsidR="003B3A2A" w:rsidRDefault="003B3A2A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vi-VN"/>
        </w:rPr>
      </w:pPr>
    </w:p>
    <w:p w14:paraId="6580CD8B" w14:textId="77777777" w:rsidR="003B3A2A" w:rsidRDefault="00F03E4F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vi-VN"/>
        </w:rPr>
      </w:pPr>
      <w:r>
        <w:rPr>
          <w:rFonts w:ascii="Times New Roman" w:hAnsi="Times New Roman" w:cs="Times New Roman"/>
          <w:noProof/>
          <w:lang w:val="en-GB" w:eastAsia="en-GB"/>
        </w:rPr>
        <w:drawing>
          <wp:inline distT="0" distB="0" distL="0" distR="0" wp14:anchorId="65177677" wp14:editId="5028A02D">
            <wp:extent cx="2179320" cy="1523365"/>
            <wp:effectExtent l="0" t="0" r="0" b="635"/>
            <wp:docPr id="1" name="Picture 1" descr="Khoa Công nghệ Thông tin - Trường đại học HUFL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Khoa Công nghệ Thông tin - Trường đại học HUFLIT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6584" cy="1528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A2E4E" w14:textId="77777777" w:rsidR="003B3A2A" w:rsidRDefault="003B3A2A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vi-VN"/>
        </w:rPr>
      </w:pPr>
    </w:p>
    <w:p w14:paraId="33AF33E3" w14:textId="77777777" w:rsidR="003B3A2A" w:rsidRDefault="00F03E4F">
      <w:pPr>
        <w:spacing w:after="0"/>
        <w:jc w:val="center"/>
        <w:rPr>
          <w:rFonts w:ascii="Times New Roman" w:hAnsi="Times New Roman" w:cs="Times New Roman"/>
          <w:b/>
          <w:sz w:val="36"/>
          <w:szCs w:val="40"/>
          <w:lang w:val="vi-VN"/>
        </w:rPr>
      </w:pPr>
      <w:r>
        <w:rPr>
          <w:rFonts w:ascii="Times New Roman" w:hAnsi="Times New Roman" w:cs="Times New Roman"/>
          <w:b/>
          <w:sz w:val="36"/>
          <w:szCs w:val="40"/>
          <w:lang w:val="vi-VN"/>
        </w:rPr>
        <w:t>MÔN H</w:t>
      </w:r>
      <w:r>
        <w:rPr>
          <w:rFonts w:ascii="Times New Roman" w:hAnsi="Times New Roman" w:cs="Times New Roman"/>
          <w:b/>
          <w:sz w:val="36"/>
          <w:szCs w:val="40"/>
          <w:lang w:val="vi-VN"/>
        </w:rPr>
        <w:t>Ọ</w:t>
      </w:r>
      <w:r>
        <w:rPr>
          <w:rFonts w:ascii="Times New Roman" w:hAnsi="Times New Roman" w:cs="Times New Roman"/>
          <w:b/>
          <w:sz w:val="36"/>
          <w:szCs w:val="40"/>
          <w:lang w:val="vi-VN"/>
        </w:rPr>
        <w:t>C : CÔNG NGH</w:t>
      </w:r>
      <w:r>
        <w:rPr>
          <w:rFonts w:ascii="Times New Roman" w:hAnsi="Times New Roman" w:cs="Times New Roman"/>
          <w:b/>
          <w:sz w:val="36"/>
          <w:szCs w:val="40"/>
          <w:lang w:val="vi-VN"/>
        </w:rPr>
        <w:t>Ệ</w:t>
      </w:r>
      <w:r>
        <w:rPr>
          <w:rFonts w:ascii="Times New Roman" w:hAnsi="Times New Roman" w:cs="Times New Roman"/>
          <w:b/>
          <w:sz w:val="36"/>
          <w:szCs w:val="40"/>
          <w:lang w:val="vi-VN"/>
        </w:rPr>
        <w:t xml:space="preserve"> PH</w:t>
      </w:r>
      <w:r>
        <w:rPr>
          <w:rFonts w:ascii="Times New Roman" w:hAnsi="Times New Roman" w:cs="Times New Roman"/>
          <w:b/>
          <w:sz w:val="36"/>
          <w:szCs w:val="40"/>
          <w:lang w:val="vi-VN"/>
        </w:rPr>
        <w:t>Ầ</w:t>
      </w:r>
      <w:r>
        <w:rPr>
          <w:rFonts w:ascii="Times New Roman" w:hAnsi="Times New Roman" w:cs="Times New Roman"/>
          <w:b/>
          <w:sz w:val="36"/>
          <w:szCs w:val="40"/>
          <w:lang w:val="vi-VN"/>
        </w:rPr>
        <w:t>N M</w:t>
      </w:r>
      <w:r>
        <w:rPr>
          <w:rFonts w:ascii="Times New Roman" w:hAnsi="Times New Roman" w:cs="Times New Roman"/>
          <w:b/>
          <w:sz w:val="36"/>
          <w:szCs w:val="40"/>
          <w:lang w:val="vi-VN"/>
        </w:rPr>
        <w:t>Ề</w:t>
      </w:r>
      <w:r>
        <w:rPr>
          <w:rFonts w:ascii="Times New Roman" w:hAnsi="Times New Roman" w:cs="Times New Roman"/>
          <w:b/>
          <w:sz w:val="36"/>
          <w:szCs w:val="40"/>
          <w:lang w:val="vi-VN"/>
        </w:rPr>
        <w:t>M NÂNG CAO</w:t>
      </w:r>
    </w:p>
    <w:p w14:paraId="6366653A" w14:textId="77777777" w:rsidR="003B3A2A" w:rsidRDefault="003B3A2A">
      <w:pPr>
        <w:spacing w:after="0"/>
        <w:jc w:val="center"/>
        <w:rPr>
          <w:rFonts w:ascii="Times New Roman" w:hAnsi="Times New Roman" w:cs="Times New Roman"/>
          <w:b/>
          <w:sz w:val="36"/>
          <w:szCs w:val="40"/>
          <w:lang w:val="vi-VN"/>
        </w:rPr>
      </w:pPr>
    </w:p>
    <w:p w14:paraId="6A465323" w14:textId="77777777" w:rsidR="003B3A2A" w:rsidRDefault="00F03E4F">
      <w:pPr>
        <w:spacing w:after="0"/>
        <w:jc w:val="center"/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sz w:val="36"/>
          <w:szCs w:val="36"/>
          <w:lang w:val="vi-VN"/>
        </w:rPr>
        <w:t>Đ</w:t>
      </w:r>
      <w:r>
        <w:rPr>
          <w:rFonts w:ascii="Times New Roman" w:hAnsi="Times New Roman" w:cs="Times New Roman"/>
          <w:b/>
          <w:sz w:val="36"/>
          <w:szCs w:val="36"/>
          <w:lang w:val="vi-VN"/>
        </w:rPr>
        <w:t>Ề</w:t>
      </w:r>
      <w:r>
        <w:rPr>
          <w:rFonts w:ascii="Times New Roman" w:hAnsi="Times New Roman" w:cs="Times New Roman"/>
          <w:b/>
          <w:sz w:val="36"/>
          <w:szCs w:val="36"/>
          <w:lang w:val="vi-VN"/>
        </w:rPr>
        <w:t xml:space="preserve"> TÀI : PHÁT TRI</w:t>
      </w:r>
      <w:r>
        <w:rPr>
          <w:rFonts w:ascii="Times New Roman" w:hAnsi="Times New Roman" w:cs="Times New Roman"/>
          <w:b/>
          <w:sz w:val="36"/>
          <w:szCs w:val="36"/>
          <w:lang w:val="vi-VN"/>
        </w:rPr>
        <w:t>Ể</w:t>
      </w:r>
      <w:r>
        <w:rPr>
          <w:rFonts w:ascii="Times New Roman" w:hAnsi="Times New Roman" w:cs="Times New Roman"/>
          <w:b/>
          <w:sz w:val="36"/>
          <w:szCs w:val="36"/>
          <w:lang w:val="vi-VN"/>
        </w:rPr>
        <w:t>N PH</w:t>
      </w:r>
      <w:r>
        <w:rPr>
          <w:rFonts w:ascii="Times New Roman" w:hAnsi="Times New Roman" w:cs="Times New Roman"/>
          <w:b/>
          <w:sz w:val="36"/>
          <w:szCs w:val="36"/>
          <w:lang w:val="vi-VN"/>
        </w:rPr>
        <w:t>Ầ</w:t>
      </w:r>
      <w:r>
        <w:rPr>
          <w:rFonts w:ascii="Times New Roman" w:hAnsi="Times New Roman" w:cs="Times New Roman"/>
          <w:b/>
          <w:sz w:val="36"/>
          <w:szCs w:val="36"/>
          <w:lang w:val="vi-VN"/>
        </w:rPr>
        <w:t>N M</w:t>
      </w:r>
      <w:r>
        <w:rPr>
          <w:rFonts w:ascii="Times New Roman" w:hAnsi="Times New Roman" w:cs="Times New Roman"/>
          <w:b/>
          <w:sz w:val="36"/>
          <w:szCs w:val="36"/>
          <w:lang w:val="vi-VN"/>
        </w:rPr>
        <w:t>Ề</w:t>
      </w:r>
      <w:r>
        <w:rPr>
          <w:rFonts w:ascii="Times New Roman" w:hAnsi="Times New Roman" w:cs="Times New Roman"/>
          <w:b/>
          <w:sz w:val="36"/>
          <w:szCs w:val="36"/>
          <w:lang w:val="vi-VN"/>
        </w:rPr>
        <w:t>M WEBSITE H</w:t>
      </w:r>
      <w:r>
        <w:rPr>
          <w:rFonts w:ascii="Times New Roman" w:hAnsi="Times New Roman" w:cs="Times New Roman"/>
          <w:b/>
          <w:sz w:val="36"/>
          <w:szCs w:val="36"/>
          <w:lang w:val="vi-VN"/>
        </w:rPr>
        <w:t>Ệ</w:t>
      </w:r>
      <w:r>
        <w:rPr>
          <w:rFonts w:ascii="Times New Roman" w:hAnsi="Times New Roman" w:cs="Times New Roman"/>
          <w:b/>
          <w:sz w:val="36"/>
          <w:szCs w:val="36"/>
          <w:lang w:val="vi-VN"/>
        </w:rPr>
        <w:t xml:space="preserve"> TH</w:t>
      </w:r>
      <w:r>
        <w:rPr>
          <w:rFonts w:ascii="Times New Roman" w:hAnsi="Times New Roman" w:cs="Times New Roman"/>
          <w:b/>
          <w:sz w:val="36"/>
          <w:szCs w:val="36"/>
          <w:lang w:val="vi-VN"/>
        </w:rPr>
        <w:t>Ố</w:t>
      </w:r>
      <w:r>
        <w:rPr>
          <w:rFonts w:ascii="Times New Roman" w:hAnsi="Times New Roman" w:cs="Times New Roman"/>
          <w:b/>
          <w:sz w:val="36"/>
          <w:szCs w:val="36"/>
          <w:lang w:val="vi-VN"/>
        </w:rPr>
        <w:t>NG QU</w:t>
      </w:r>
      <w:r>
        <w:rPr>
          <w:rFonts w:ascii="Times New Roman" w:hAnsi="Times New Roman" w:cs="Times New Roman"/>
          <w:b/>
          <w:sz w:val="36"/>
          <w:szCs w:val="36"/>
          <w:lang w:val="vi-VN"/>
        </w:rPr>
        <w:t>Ả</w:t>
      </w:r>
      <w:r>
        <w:rPr>
          <w:rFonts w:ascii="Times New Roman" w:hAnsi="Times New Roman" w:cs="Times New Roman"/>
          <w:b/>
          <w:sz w:val="36"/>
          <w:szCs w:val="36"/>
          <w:lang w:val="vi-VN"/>
        </w:rPr>
        <w:t>N LÍ NHÀ TR</w:t>
      </w:r>
      <w:r>
        <w:rPr>
          <w:rFonts w:ascii="Times New Roman" w:hAnsi="Times New Roman" w:cs="Times New Roman"/>
          <w:b/>
          <w:sz w:val="36"/>
          <w:szCs w:val="36"/>
          <w:lang w:val="vi-VN"/>
        </w:rPr>
        <w:t>Ọ</w:t>
      </w:r>
    </w:p>
    <w:p w14:paraId="26F0433A" w14:textId="77777777" w:rsidR="003B3A2A" w:rsidRDefault="003B3A2A">
      <w:pPr>
        <w:spacing w:after="0"/>
        <w:rPr>
          <w:rFonts w:ascii="Times New Roman" w:hAnsi="Times New Roman" w:cs="Times New Roman"/>
          <w:sz w:val="28"/>
          <w:szCs w:val="28"/>
          <w:lang w:val="vi-VN"/>
        </w:rPr>
      </w:pPr>
    </w:p>
    <w:p w14:paraId="6A4FD5EB" w14:textId="77777777" w:rsidR="003B3A2A" w:rsidRDefault="00F03E4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>Giáo Viên Hư</w:t>
      </w:r>
      <w:r>
        <w:rPr>
          <w:rFonts w:ascii="Times New Roman" w:hAnsi="Times New Roman" w:cs="Times New Roman"/>
          <w:b/>
          <w:sz w:val="28"/>
          <w:szCs w:val="28"/>
          <w:lang w:val="vi-VN"/>
        </w:rPr>
        <w:t>ớ</w:t>
      </w:r>
      <w:r>
        <w:rPr>
          <w:rFonts w:ascii="Times New Roman" w:hAnsi="Times New Roman" w:cs="Times New Roman"/>
          <w:b/>
          <w:sz w:val="28"/>
          <w:szCs w:val="28"/>
          <w:lang w:val="vi-VN"/>
        </w:rPr>
        <w:t>ng D</w:t>
      </w:r>
      <w:r>
        <w:rPr>
          <w:rFonts w:ascii="Times New Roman" w:hAnsi="Times New Roman" w:cs="Times New Roman"/>
          <w:b/>
          <w:sz w:val="28"/>
          <w:szCs w:val="28"/>
          <w:lang w:val="vi-VN"/>
        </w:rPr>
        <w:t>ẫ</w:t>
      </w:r>
      <w:r>
        <w:rPr>
          <w:rFonts w:ascii="Times New Roman" w:hAnsi="Times New Roman" w:cs="Times New Roman"/>
          <w:b/>
          <w:sz w:val="28"/>
          <w:szCs w:val="28"/>
          <w:lang w:val="vi-VN"/>
        </w:rPr>
        <w:t>n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:Ths. Lê Th</w:t>
      </w:r>
      <w:r>
        <w:rPr>
          <w:rFonts w:ascii="Times New Roman" w:hAnsi="Times New Roman" w:cs="Times New Roman"/>
          <w:sz w:val="28"/>
          <w:szCs w:val="28"/>
          <w:lang w:val="vi-VN"/>
        </w:rPr>
        <w:t>ị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B</w:t>
      </w:r>
      <w:r>
        <w:rPr>
          <w:rFonts w:ascii="Times New Roman" w:hAnsi="Times New Roman" w:cs="Times New Roman"/>
          <w:sz w:val="28"/>
          <w:szCs w:val="28"/>
          <w:lang w:val="vi-VN"/>
        </w:rPr>
        <w:t>ả</w:t>
      </w:r>
      <w:r>
        <w:rPr>
          <w:rFonts w:ascii="Times New Roman" w:hAnsi="Times New Roman" w:cs="Times New Roman"/>
          <w:sz w:val="28"/>
          <w:szCs w:val="28"/>
          <w:lang w:val="vi-VN"/>
        </w:rPr>
        <w:t>o Trân</w:t>
      </w:r>
    </w:p>
    <w:p w14:paraId="13CE8E03" w14:textId="77777777" w:rsidR="003B3A2A" w:rsidRDefault="003B3A2A">
      <w:pPr>
        <w:jc w:val="center"/>
        <w:rPr>
          <w:rFonts w:ascii="Times New Roman" w:hAnsi="Times New Roman" w:cs="Times New Roman"/>
          <w:sz w:val="28"/>
          <w:szCs w:val="24"/>
          <w:lang w:val="vi-VN"/>
        </w:rPr>
      </w:pPr>
    </w:p>
    <w:p w14:paraId="762AC34E" w14:textId="77777777" w:rsidR="003B3A2A" w:rsidRDefault="00F03E4F">
      <w:pPr>
        <w:ind w:left="2880"/>
        <w:rPr>
          <w:rFonts w:ascii="Times New Roman" w:hAnsi="Times New Roman" w:cs="Times New Roman"/>
          <w:b/>
          <w:sz w:val="28"/>
          <w:szCs w:val="24"/>
          <w:lang w:val="vi-VN"/>
        </w:rPr>
      </w:pPr>
      <w:r>
        <w:rPr>
          <w:rFonts w:ascii="Times New Roman" w:hAnsi="Times New Roman" w:cs="Times New Roman"/>
          <w:b/>
          <w:sz w:val="28"/>
          <w:szCs w:val="24"/>
          <w:lang w:val="vi-VN"/>
        </w:rPr>
        <w:t xml:space="preserve">      Thành Viên : Nhóm 1</w:t>
      </w:r>
    </w:p>
    <w:p w14:paraId="61938CB5" w14:textId="77777777" w:rsidR="003B3A2A" w:rsidRDefault="00F03E4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4"/>
          <w:lang w:val="vi-VN"/>
        </w:rPr>
      </w:pPr>
      <w:r>
        <w:rPr>
          <w:rFonts w:ascii="Times New Roman" w:hAnsi="Times New Roman" w:cs="Times New Roman"/>
          <w:sz w:val="28"/>
          <w:szCs w:val="24"/>
        </w:rPr>
        <w:t>Ph</w:t>
      </w:r>
      <w:r>
        <w:rPr>
          <w:rFonts w:ascii="Times New Roman" w:hAnsi="Times New Roman" w:cs="Times New Roman"/>
          <w:sz w:val="28"/>
          <w:szCs w:val="24"/>
        </w:rPr>
        <w:t>ạ</w:t>
      </w:r>
      <w:r>
        <w:rPr>
          <w:rFonts w:ascii="Times New Roman" w:hAnsi="Times New Roman" w:cs="Times New Roman"/>
          <w:sz w:val="28"/>
          <w:szCs w:val="24"/>
        </w:rPr>
        <w:t>m</w:t>
      </w:r>
      <w:r>
        <w:rPr>
          <w:rFonts w:ascii="Times New Roman" w:hAnsi="Times New Roman" w:cs="Times New Roman"/>
          <w:sz w:val="28"/>
          <w:szCs w:val="24"/>
          <w:lang w:val="vi-VN"/>
        </w:rPr>
        <w:t xml:space="preserve"> Minh Nh</w:t>
      </w:r>
      <w:r>
        <w:rPr>
          <w:rFonts w:ascii="Times New Roman" w:hAnsi="Times New Roman" w:cs="Times New Roman"/>
          <w:sz w:val="28"/>
          <w:szCs w:val="24"/>
          <w:lang w:val="vi-VN"/>
        </w:rPr>
        <w:t>ự</w:t>
      </w:r>
      <w:r>
        <w:rPr>
          <w:rFonts w:ascii="Times New Roman" w:hAnsi="Times New Roman" w:cs="Times New Roman"/>
          <w:sz w:val="28"/>
          <w:szCs w:val="24"/>
          <w:lang w:val="vi-VN"/>
        </w:rPr>
        <w:t>t</w:t>
      </w:r>
      <w:r>
        <w:rPr>
          <w:rFonts w:ascii="Times New Roman" w:hAnsi="Times New Roman" w:cs="Times New Roman"/>
          <w:sz w:val="28"/>
          <w:szCs w:val="24"/>
        </w:rPr>
        <w:t xml:space="preserve"> – MSSV: 23DH112527</w:t>
      </w:r>
    </w:p>
    <w:p w14:paraId="7489E1E1" w14:textId="77777777" w:rsidR="003B3A2A" w:rsidRDefault="00F03E4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4"/>
          <w:lang w:val="vi-VN"/>
        </w:rPr>
      </w:pPr>
      <w:r>
        <w:rPr>
          <w:rFonts w:ascii="Times New Roman" w:hAnsi="Times New Roman" w:cs="Times New Roman"/>
          <w:sz w:val="28"/>
          <w:szCs w:val="24"/>
          <w:lang w:val="vi-VN"/>
        </w:rPr>
        <w:t>Lý Sơn Y</w:t>
      </w:r>
      <w:r>
        <w:rPr>
          <w:rFonts w:ascii="Times New Roman" w:hAnsi="Times New Roman" w:cs="Times New Roman"/>
          <w:sz w:val="28"/>
          <w:szCs w:val="24"/>
          <w:lang w:val="vi-VN"/>
        </w:rPr>
        <w:t>ế</w:t>
      </w:r>
      <w:r>
        <w:rPr>
          <w:rFonts w:ascii="Times New Roman" w:hAnsi="Times New Roman" w:cs="Times New Roman"/>
          <w:sz w:val="28"/>
          <w:szCs w:val="24"/>
          <w:lang w:val="vi-VN"/>
        </w:rPr>
        <w:t>n Ng</w:t>
      </w:r>
      <w:r>
        <w:rPr>
          <w:rFonts w:ascii="Times New Roman" w:hAnsi="Times New Roman" w:cs="Times New Roman"/>
          <w:sz w:val="28"/>
          <w:szCs w:val="24"/>
          <w:lang w:val="vi-VN"/>
        </w:rPr>
        <w:t>ọ</w:t>
      </w:r>
      <w:r>
        <w:rPr>
          <w:rFonts w:ascii="Times New Roman" w:hAnsi="Times New Roman" w:cs="Times New Roman"/>
          <w:sz w:val="28"/>
          <w:szCs w:val="24"/>
          <w:lang w:val="vi-VN"/>
        </w:rPr>
        <w:t>c – MSSV: 23DH114483</w:t>
      </w:r>
    </w:p>
    <w:p w14:paraId="68AB64AE" w14:textId="77777777" w:rsidR="003B3A2A" w:rsidRDefault="00F03E4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4"/>
          <w:lang w:val="vi-VN"/>
        </w:rPr>
      </w:pPr>
      <w:r>
        <w:rPr>
          <w:rFonts w:ascii="Times New Roman" w:hAnsi="Times New Roman" w:cs="Times New Roman"/>
          <w:sz w:val="28"/>
          <w:szCs w:val="24"/>
          <w:lang w:val="vi-VN"/>
        </w:rPr>
        <w:t>Nguy</w:t>
      </w:r>
      <w:r>
        <w:rPr>
          <w:rFonts w:ascii="Times New Roman" w:hAnsi="Times New Roman" w:cs="Times New Roman"/>
          <w:sz w:val="28"/>
          <w:szCs w:val="24"/>
          <w:lang w:val="vi-VN"/>
        </w:rPr>
        <w:t>ễ</w:t>
      </w:r>
      <w:r>
        <w:rPr>
          <w:rFonts w:ascii="Times New Roman" w:hAnsi="Times New Roman" w:cs="Times New Roman"/>
          <w:sz w:val="28"/>
          <w:szCs w:val="24"/>
          <w:lang w:val="vi-VN"/>
        </w:rPr>
        <w:t>n H</w:t>
      </w:r>
      <w:r>
        <w:rPr>
          <w:rFonts w:ascii="Times New Roman" w:hAnsi="Times New Roman" w:cs="Times New Roman"/>
          <w:sz w:val="28"/>
          <w:szCs w:val="24"/>
          <w:lang w:val="vi-VN"/>
        </w:rPr>
        <w:t>ữ</w:t>
      </w:r>
      <w:r>
        <w:rPr>
          <w:rFonts w:ascii="Times New Roman" w:hAnsi="Times New Roman" w:cs="Times New Roman"/>
          <w:sz w:val="28"/>
          <w:szCs w:val="24"/>
          <w:lang w:val="vi-VN"/>
        </w:rPr>
        <w:t>u Trung Quân –MSSV: 23DH112900</w:t>
      </w:r>
    </w:p>
    <w:p w14:paraId="12424F70" w14:textId="77777777" w:rsidR="003B3A2A" w:rsidRDefault="00F03E4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4"/>
          <w:lang w:val="vi-VN"/>
        </w:rPr>
      </w:pPr>
      <w:r>
        <w:rPr>
          <w:rFonts w:ascii="Times New Roman" w:hAnsi="Times New Roman" w:cs="Times New Roman"/>
          <w:sz w:val="28"/>
          <w:szCs w:val="24"/>
          <w:lang w:val="vi-VN"/>
        </w:rPr>
        <w:t>Nguy</w:t>
      </w:r>
      <w:r>
        <w:rPr>
          <w:rFonts w:ascii="Times New Roman" w:hAnsi="Times New Roman" w:cs="Times New Roman"/>
          <w:sz w:val="28"/>
          <w:szCs w:val="24"/>
          <w:lang w:val="vi-VN"/>
        </w:rPr>
        <w:t>ễ</w:t>
      </w:r>
      <w:r>
        <w:rPr>
          <w:rFonts w:ascii="Times New Roman" w:hAnsi="Times New Roman" w:cs="Times New Roman"/>
          <w:sz w:val="28"/>
          <w:szCs w:val="24"/>
          <w:lang w:val="vi-VN"/>
        </w:rPr>
        <w:t>n Chí V</w:t>
      </w:r>
      <w:r>
        <w:rPr>
          <w:rFonts w:ascii="Times New Roman" w:hAnsi="Times New Roman" w:cs="Times New Roman"/>
          <w:sz w:val="28"/>
          <w:szCs w:val="24"/>
          <w:lang w:val="vi-VN"/>
        </w:rPr>
        <w:t>ỹ</w:t>
      </w:r>
      <w:r>
        <w:rPr>
          <w:rFonts w:ascii="Times New Roman" w:hAnsi="Times New Roman" w:cs="Times New Roman"/>
          <w:sz w:val="28"/>
          <w:szCs w:val="24"/>
          <w:lang w:val="vi-VN"/>
        </w:rPr>
        <w:t xml:space="preserve"> – MSSV: 23DH114161 </w:t>
      </w:r>
    </w:p>
    <w:p w14:paraId="14EE4891" w14:textId="77777777" w:rsidR="003B3A2A" w:rsidRDefault="00F03E4F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4"/>
          <w:lang w:val="vi-VN"/>
        </w:rPr>
      </w:pPr>
      <w:r>
        <w:rPr>
          <w:rFonts w:ascii="Times New Roman" w:hAnsi="Times New Roman" w:cs="Times New Roman"/>
          <w:sz w:val="28"/>
          <w:szCs w:val="24"/>
          <w:lang w:val="vi-VN"/>
        </w:rPr>
        <w:t>Hu</w:t>
      </w:r>
      <w:r>
        <w:rPr>
          <w:rFonts w:ascii="Times New Roman" w:hAnsi="Times New Roman" w:cs="Times New Roman"/>
          <w:sz w:val="28"/>
          <w:szCs w:val="24"/>
          <w:lang w:val="vi-VN"/>
        </w:rPr>
        <w:t>ỳ</w:t>
      </w:r>
      <w:r>
        <w:rPr>
          <w:rFonts w:ascii="Times New Roman" w:hAnsi="Times New Roman" w:cs="Times New Roman"/>
          <w:sz w:val="28"/>
          <w:szCs w:val="24"/>
          <w:lang w:val="vi-VN"/>
        </w:rPr>
        <w:t>nh Th</w:t>
      </w:r>
      <w:r>
        <w:rPr>
          <w:rFonts w:ascii="Times New Roman" w:hAnsi="Times New Roman" w:cs="Times New Roman"/>
          <w:sz w:val="28"/>
          <w:szCs w:val="24"/>
          <w:lang w:val="vi-VN"/>
        </w:rPr>
        <w:t>ị</w:t>
      </w:r>
      <w:r>
        <w:rPr>
          <w:rFonts w:ascii="Times New Roman" w:hAnsi="Times New Roman" w:cs="Times New Roman"/>
          <w:sz w:val="28"/>
          <w:szCs w:val="24"/>
          <w:lang w:val="vi-VN"/>
        </w:rPr>
        <w:t xml:space="preserve"> Di</w:t>
      </w:r>
      <w:r>
        <w:rPr>
          <w:rFonts w:ascii="Times New Roman" w:hAnsi="Times New Roman" w:cs="Times New Roman"/>
          <w:sz w:val="28"/>
          <w:szCs w:val="24"/>
          <w:lang w:val="vi-VN"/>
        </w:rPr>
        <w:t>ễ</w:t>
      </w:r>
      <w:r>
        <w:rPr>
          <w:rFonts w:ascii="Times New Roman" w:hAnsi="Times New Roman" w:cs="Times New Roman"/>
          <w:sz w:val="28"/>
          <w:szCs w:val="24"/>
          <w:lang w:val="vi-VN"/>
        </w:rPr>
        <w:t xml:space="preserve">m Trinh– MSSV: 23DH113722 </w:t>
      </w:r>
    </w:p>
    <w:p w14:paraId="1462A417" w14:textId="77777777" w:rsidR="003B3A2A" w:rsidRDefault="003B3A2A">
      <w:pPr>
        <w:ind w:left="3600"/>
        <w:rPr>
          <w:rFonts w:ascii="Times New Roman" w:hAnsi="Times New Roman" w:cs="Times New Roman"/>
          <w:sz w:val="28"/>
          <w:szCs w:val="24"/>
          <w:lang w:val="vi-VN"/>
        </w:rPr>
      </w:pPr>
    </w:p>
    <w:p w14:paraId="273DCFC9" w14:textId="77777777" w:rsidR="003B3A2A" w:rsidRDefault="003B3A2A">
      <w:pPr>
        <w:ind w:left="3600"/>
        <w:rPr>
          <w:rFonts w:ascii="Times New Roman" w:hAnsi="Times New Roman" w:cs="Times New Roman"/>
          <w:sz w:val="28"/>
          <w:szCs w:val="24"/>
          <w:lang w:val="vi-VN"/>
        </w:rPr>
      </w:pPr>
    </w:p>
    <w:p w14:paraId="09592C29" w14:textId="77777777" w:rsidR="003B3A2A" w:rsidRDefault="003B3A2A">
      <w:pPr>
        <w:pStyle w:val="ListParagraph"/>
        <w:rPr>
          <w:rFonts w:ascii="Times New Roman" w:hAnsi="Times New Roman" w:cs="Times New Roman"/>
          <w:sz w:val="28"/>
          <w:szCs w:val="24"/>
          <w:lang w:val="vi-VN"/>
        </w:rPr>
      </w:pPr>
    </w:p>
    <w:p w14:paraId="3CFFE814" w14:textId="77777777" w:rsidR="003B3A2A" w:rsidRDefault="003B3A2A">
      <w:pPr>
        <w:pStyle w:val="ListParagraph"/>
        <w:rPr>
          <w:rFonts w:ascii="Times New Roman" w:hAnsi="Times New Roman" w:cs="Times New Roman"/>
          <w:sz w:val="28"/>
          <w:szCs w:val="24"/>
          <w:lang w:val="vi-VN"/>
        </w:rPr>
      </w:pPr>
    </w:p>
    <w:p w14:paraId="4077102C" w14:textId="77777777" w:rsidR="003B3A2A" w:rsidRDefault="003B3A2A">
      <w:pPr>
        <w:pStyle w:val="ListParagraph"/>
        <w:jc w:val="center"/>
        <w:rPr>
          <w:rFonts w:ascii="Times New Roman" w:hAnsi="Times New Roman" w:cs="Times New Roman"/>
          <w:sz w:val="28"/>
          <w:szCs w:val="24"/>
          <w:lang w:val="vi-VN"/>
        </w:rPr>
      </w:pPr>
    </w:p>
    <w:p w14:paraId="32B437B6" w14:textId="77777777" w:rsidR="003B3A2A" w:rsidRDefault="00F03E4F">
      <w:pPr>
        <w:tabs>
          <w:tab w:val="left" w:pos="2340"/>
          <w:tab w:val="left" w:pos="4680"/>
          <w:tab w:val="left" w:pos="4860"/>
        </w:tabs>
        <w:jc w:val="center"/>
        <w:rPr>
          <w:rFonts w:ascii="Times New Roman" w:hAnsi="Times New Roman" w:cs="Times New Roman"/>
          <w:i/>
          <w:iCs/>
          <w:color w:val="000000"/>
          <w:sz w:val="24"/>
          <w:szCs w:val="24"/>
          <w:lang w:val="vi-VN"/>
        </w:rPr>
        <w:sectPr w:rsidR="003B3A2A">
          <w:pgSz w:w="12240" w:h="15840"/>
          <w:pgMar w:top="1134" w:right="1134" w:bottom="1134" w:left="1701" w:header="720" w:footer="720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pgNumType w:fmt="lowerRoman" w:start="1"/>
          <w:cols w:space="720"/>
          <w:titlePg/>
          <w:docGrid w:linePitch="360"/>
        </w:sectPr>
      </w:pP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vi-VN"/>
        </w:rPr>
        <w:t>Tp. H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vi-VN"/>
        </w:rPr>
        <w:t>ồ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  <w:lang w:val="vi-VN"/>
        </w:rPr>
        <w:t xml:space="preserve"> chí minh, Ngày17 tháng 11 năm 2025 </w:t>
      </w:r>
    </w:p>
    <w:p w14:paraId="46C9FEC8" w14:textId="77777777" w:rsidR="003B3A2A" w:rsidRDefault="00F03E4F">
      <w:pPr>
        <w:pStyle w:val="Title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vi-VN"/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  <w:lang w:val="vi-VN"/>
        </w:rPr>
        <w:lastRenderedPageBreak/>
        <w:t>Đ</w:t>
      </w:r>
      <w:r>
        <w:rPr>
          <w:rFonts w:ascii="Times New Roman" w:hAnsi="Times New Roman" w:cs="Times New Roman"/>
          <w:color w:val="000000" w:themeColor="text1"/>
          <w:sz w:val="40"/>
          <w:szCs w:val="40"/>
          <w:lang w:val="vi-VN"/>
        </w:rPr>
        <w:t>Ặ</w:t>
      </w:r>
      <w:r>
        <w:rPr>
          <w:rFonts w:ascii="Times New Roman" w:hAnsi="Times New Roman" w:cs="Times New Roman"/>
          <w:color w:val="000000" w:themeColor="text1"/>
          <w:sz w:val="40"/>
          <w:szCs w:val="40"/>
          <w:lang w:val="vi-VN"/>
        </w:rPr>
        <w:t>C T</w:t>
      </w:r>
      <w:r>
        <w:rPr>
          <w:rFonts w:ascii="Times New Roman" w:hAnsi="Times New Roman" w:cs="Times New Roman"/>
          <w:color w:val="000000" w:themeColor="text1"/>
          <w:sz w:val="40"/>
          <w:szCs w:val="40"/>
          <w:lang w:val="vi-VN"/>
        </w:rPr>
        <w:t>Ả</w:t>
      </w:r>
      <w:r>
        <w:rPr>
          <w:rFonts w:ascii="Times New Roman" w:hAnsi="Times New Roman" w:cs="Times New Roman"/>
          <w:color w:val="000000" w:themeColor="text1"/>
          <w:sz w:val="40"/>
          <w:szCs w:val="40"/>
          <w:lang w:val="vi-VN"/>
        </w:rPr>
        <w:t xml:space="preserve"> YÊU C</w:t>
      </w:r>
      <w:r>
        <w:rPr>
          <w:rFonts w:ascii="Times New Roman" w:hAnsi="Times New Roman" w:cs="Times New Roman"/>
          <w:color w:val="000000" w:themeColor="text1"/>
          <w:sz w:val="40"/>
          <w:szCs w:val="40"/>
          <w:lang w:val="vi-VN"/>
        </w:rPr>
        <w:t>Ầ</w:t>
      </w:r>
      <w:r>
        <w:rPr>
          <w:rFonts w:ascii="Times New Roman" w:hAnsi="Times New Roman" w:cs="Times New Roman"/>
          <w:color w:val="000000" w:themeColor="text1"/>
          <w:sz w:val="40"/>
          <w:szCs w:val="40"/>
          <w:lang w:val="vi-VN"/>
        </w:rPr>
        <w:t>U PH</w:t>
      </w:r>
      <w:r>
        <w:rPr>
          <w:rFonts w:ascii="Times New Roman" w:hAnsi="Times New Roman" w:cs="Times New Roman"/>
          <w:color w:val="000000" w:themeColor="text1"/>
          <w:sz w:val="40"/>
          <w:szCs w:val="40"/>
          <w:lang w:val="vi-VN"/>
        </w:rPr>
        <w:t>Ầ</w:t>
      </w:r>
      <w:r>
        <w:rPr>
          <w:rFonts w:ascii="Times New Roman" w:hAnsi="Times New Roman" w:cs="Times New Roman"/>
          <w:color w:val="000000" w:themeColor="text1"/>
          <w:sz w:val="40"/>
          <w:szCs w:val="40"/>
          <w:lang w:val="vi-VN"/>
        </w:rPr>
        <w:t>N M</w:t>
      </w:r>
      <w:r>
        <w:rPr>
          <w:rFonts w:ascii="Times New Roman" w:hAnsi="Times New Roman" w:cs="Times New Roman"/>
          <w:color w:val="000000" w:themeColor="text1"/>
          <w:sz w:val="40"/>
          <w:szCs w:val="40"/>
          <w:lang w:val="vi-VN"/>
        </w:rPr>
        <w:t>Ề</w:t>
      </w:r>
      <w:r>
        <w:rPr>
          <w:rFonts w:ascii="Times New Roman" w:hAnsi="Times New Roman" w:cs="Times New Roman"/>
          <w:color w:val="000000" w:themeColor="text1"/>
          <w:sz w:val="40"/>
          <w:szCs w:val="40"/>
          <w:lang w:val="vi-VN"/>
        </w:rPr>
        <w:t>M (SRS)</w:t>
      </w:r>
      <w:r>
        <w:rPr>
          <w:rFonts w:ascii="Times New Roman" w:hAnsi="Times New Roman" w:cs="Times New Roman"/>
          <w:color w:val="000000" w:themeColor="text1"/>
          <w:sz w:val="40"/>
          <w:szCs w:val="40"/>
          <w:lang w:val="vi-VN"/>
        </w:rPr>
        <w:br/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vi-VN"/>
        </w:rPr>
        <w:t>H</w:t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vi-VN"/>
        </w:rPr>
        <w:t>Ệ</w:t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vi-VN"/>
        </w:rPr>
        <w:t xml:space="preserve"> TH</w:t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vi-VN"/>
        </w:rPr>
        <w:t>Ố</w:t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vi-VN"/>
        </w:rPr>
        <w:t>NG QU</w:t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vi-VN"/>
        </w:rPr>
        <w:t>Ả</w:t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vi-VN"/>
        </w:rPr>
        <w:t>N LÝ NHÀ TR</w:t>
      </w:r>
      <w:r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vi-VN"/>
        </w:rPr>
        <w:t>Ọ</w:t>
      </w:r>
    </w:p>
    <w:p w14:paraId="4E402B4D" w14:textId="77777777" w:rsidR="003B3A2A" w:rsidRDefault="00F03E4F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GI</w:t>
      </w:r>
      <w:r>
        <w:rPr>
          <w:rFonts w:ascii="Times New Roman" w:hAnsi="Times New Roman" w:cs="Times New Roman"/>
          <w:color w:val="000000" w:themeColor="text1"/>
        </w:rPr>
        <w:t>Ớ</w:t>
      </w:r>
      <w:r>
        <w:rPr>
          <w:rFonts w:ascii="Times New Roman" w:hAnsi="Times New Roman" w:cs="Times New Roman"/>
          <w:color w:val="000000" w:themeColor="text1"/>
        </w:rPr>
        <w:t>I THI</w:t>
      </w:r>
      <w:r>
        <w:rPr>
          <w:rFonts w:ascii="Times New Roman" w:hAnsi="Times New Roman" w:cs="Times New Roman"/>
          <w:color w:val="000000" w:themeColor="text1"/>
        </w:rPr>
        <w:t>Ệ</w:t>
      </w:r>
      <w:r>
        <w:rPr>
          <w:rFonts w:ascii="Times New Roman" w:hAnsi="Times New Roman" w:cs="Times New Roman"/>
          <w:color w:val="000000" w:themeColor="text1"/>
        </w:rPr>
        <w:t>U CHUNG</w:t>
      </w:r>
    </w:p>
    <w:p w14:paraId="0ECA115A" w14:textId="77777777" w:rsidR="003B3A2A" w:rsidRDefault="00F03E4F">
      <w:pPr>
        <w:pStyle w:val="Heading2"/>
        <w:ind w:firstLine="720"/>
        <w:rPr>
          <w:rFonts w:ascii="Times New Roman" w:hAnsi="Times New Roman" w:cs="Times New Roman"/>
          <w:color w:val="000000" w:themeColor="text1"/>
          <w:lang w:val="vi-VN"/>
        </w:rPr>
      </w:pPr>
      <w:r>
        <w:rPr>
          <w:rFonts w:ascii="Times New Roman" w:hAnsi="Times New Roman" w:cs="Times New Roman"/>
          <w:color w:val="000000" w:themeColor="text1"/>
        </w:rPr>
        <w:t xml:space="preserve">1.1 </w:t>
      </w:r>
      <w:proofErr w:type="spellStart"/>
      <w:r>
        <w:rPr>
          <w:rFonts w:ascii="Times New Roman" w:hAnsi="Times New Roman" w:cs="Times New Roman"/>
          <w:color w:val="000000" w:themeColor="text1"/>
        </w:rPr>
        <w:t>M</w:t>
      </w:r>
      <w:r>
        <w:rPr>
          <w:rFonts w:ascii="Times New Roman" w:hAnsi="Times New Roman" w:cs="Times New Roman"/>
          <w:color w:val="000000" w:themeColor="text1"/>
        </w:rPr>
        <w:t>ụ</w:t>
      </w:r>
      <w:r>
        <w:rPr>
          <w:rFonts w:ascii="Times New Roman" w:hAnsi="Times New Roman" w:cs="Times New Roman"/>
          <w:color w:val="000000" w:themeColor="text1"/>
        </w:rPr>
        <w:t>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đích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79085E24" w14:textId="77777777" w:rsidR="003B3A2A" w:rsidRDefault="00F03E4F">
      <w:pPr>
        <w:pStyle w:val="Heading2"/>
        <w:ind w:firstLine="720"/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M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ụ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c đích c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ủ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a tài li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ệ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u đ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ặ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c t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ả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 xml:space="preserve"> yêu c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ầ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u ph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ầ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n m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ề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m này là cung c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ấ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p m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ộ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t cái nhìn t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ổ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ng quan, d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ễ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 xml:space="preserve"> hi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ể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u v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ề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 xml:space="preserve"> các yêu c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ầ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u và thành ph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ầ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n c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ủ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a d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ự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 xml:space="preserve"> án.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br/>
        <w:t xml:space="preserve">          Tài li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ệ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u này mô t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ả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 xml:space="preserve"> toàn b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ộ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 xml:space="preserve"> yêu c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ầ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u nghi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ệ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p v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ụ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, yêu c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ầ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u ch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ứ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c năng và phi ch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ứ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c năng c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ủ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 xml:space="preserve">a </w:t>
      </w:r>
      <w:r>
        <w:rPr>
          <w:rFonts w:ascii="Times New Roman" w:hAnsi="Times New Roman" w:cs="Times New Roman"/>
          <w:color w:val="000000" w:themeColor="text1"/>
          <w:lang w:val="vi-VN"/>
        </w:rPr>
        <w:t>h</w:t>
      </w:r>
      <w:r>
        <w:rPr>
          <w:rFonts w:ascii="Times New Roman" w:hAnsi="Times New Roman" w:cs="Times New Roman"/>
          <w:color w:val="000000" w:themeColor="text1"/>
          <w:lang w:val="vi-VN"/>
        </w:rPr>
        <w:t>ệ</w:t>
      </w:r>
      <w:r>
        <w:rPr>
          <w:rFonts w:ascii="Times New Roman" w:hAnsi="Times New Roman" w:cs="Times New Roman"/>
          <w:color w:val="000000" w:themeColor="text1"/>
          <w:lang w:val="vi-VN"/>
        </w:rPr>
        <w:t xml:space="preserve"> th</w:t>
      </w:r>
      <w:r>
        <w:rPr>
          <w:rFonts w:ascii="Times New Roman" w:hAnsi="Times New Roman" w:cs="Times New Roman"/>
          <w:color w:val="000000" w:themeColor="text1"/>
          <w:lang w:val="vi-VN"/>
        </w:rPr>
        <w:t>ố</w:t>
      </w:r>
      <w:r>
        <w:rPr>
          <w:rFonts w:ascii="Times New Roman" w:hAnsi="Times New Roman" w:cs="Times New Roman"/>
          <w:color w:val="000000" w:themeColor="text1"/>
          <w:lang w:val="vi-VN"/>
        </w:rPr>
        <w:t>ng Website qu</w:t>
      </w:r>
      <w:r>
        <w:rPr>
          <w:rFonts w:ascii="Times New Roman" w:hAnsi="Times New Roman" w:cs="Times New Roman"/>
          <w:color w:val="000000" w:themeColor="text1"/>
          <w:lang w:val="vi-VN"/>
        </w:rPr>
        <w:t>ả</w:t>
      </w:r>
      <w:r>
        <w:rPr>
          <w:rFonts w:ascii="Times New Roman" w:hAnsi="Times New Roman" w:cs="Times New Roman"/>
          <w:color w:val="000000" w:themeColor="text1"/>
          <w:lang w:val="vi-VN"/>
        </w:rPr>
        <w:t>n lý nhà tr</w:t>
      </w:r>
      <w:r>
        <w:rPr>
          <w:rFonts w:ascii="Times New Roman" w:hAnsi="Times New Roman" w:cs="Times New Roman"/>
          <w:color w:val="000000" w:themeColor="text1"/>
          <w:lang w:val="vi-VN"/>
        </w:rPr>
        <w:t>ọ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. Ngư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ờ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i dùng có th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ể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 xml:space="preserve"> xem thông tin phòng tr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ọ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, tìm ki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ế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m và đ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ặ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t phòng theo nhu c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ầ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u.</w:t>
      </w:r>
    </w:p>
    <w:p w14:paraId="511090F9" w14:textId="77777777" w:rsidR="003B3A2A" w:rsidRDefault="00F03E4F">
      <w:pPr>
        <w:pStyle w:val="Heading2"/>
        <w:ind w:firstLine="720"/>
        <w:rPr>
          <w:rFonts w:ascii="Times New Roman" w:hAnsi="Times New Roman" w:cs="Times New Roman"/>
          <w:color w:val="000000" w:themeColor="text1"/>
          <w:lang w:val="vi-VN"/>
        </w:rPr>
      </w:pPr>
      <w:r>
        <w:rPr>
          <w:rFonts w:ascii="Times New Roman" w:hAnsi="Times New Roman" w:cs="Times New Roman"/>
          <w:color w:val="000000" w:themeColor="text1"/>
          <w:lang w:val="vi-VN"/>
        </w:rPr>
        <w:t>1.2 Ph</w:t>
      </w:r>
      <w:r>
        <w:rPr>
          <w:rFonts w:ascii="Times New Roman" w:hAnsi="Times New Roman" w:cs="Times New Roman"/>
          <w:color w:val="000000" w:themeColor="text1"/>
          <w:lang w:val="vi-VN"/>
        </w:rPr>
        <w:t>ạ</w:t>
      </w:r>
      <w:r>
        <w:rPr>
          <w:rFonts w:ascii="Times New Roman" w:hAnsi="Times New Roman" w:cs="Times New Roman"/>
          <w:color w:val="000000" w:themeColor="text1"/>
          <w:lang w:val="vi-VN"/>
        </w:rPr>
        <w:t>m vi h</w:t>
      </w:r>
      <w:r>
        <w:rPr>
          <w:rFonts w:ascii="Times New Roman" w:hAnsi="Times New Roman" w:cs="Times New Roman"/>
          <w:color w:val="000000" w:themeColor="text1"/>
          <w:lang w:val="vi-VN"/>
        </w:rPr>
        <w:t>ệ</w:t>
      </w:r>
      <w:r>
        <w:rPr>
          <w:rFonts w:ascii="Times New Roman" w:hAnsi="Times New Roman" w:cs="Times New Roman"/>
          <w:color w:val="000000" w:themeColor="text1"/>
          <w:lang w:val="vi-VN"/>
        </w:rPr>
        <w:t xml:space="preserve"> th</w:t>
      </w:r>
      <w:r>
        <w:rPr>
          <w:rFonts w:ascii="Times New Roman" w:hAnsi="Times New Roman" w:cs="Times New Roman"/>
          <w:color w:val="000000" w:themeColor="text1"/>
          <w:lang w:val="vi-VN"/>
        </w:rPr>
        <w:t>ố</w:t>
      </w:r>
      <w:r>
        <w:rPr>
          <w:rFonts w:ascii="Times New Roman" w:hAnsi="Times New Roman" w:cs="Times New Roman"/>
          <w:color w:val="000000" w:themeColor="text1"/>
          <w:lang w:val="vi-VN"/>
        </w:rPr>
        <w:t>ng</w:t>
      </w:r>
    </w:p>
    <w:p w14:paraId="03969114" w14:textId="77777777" w:rsidR="003B3A2A" w:rsidRDefault="00F03E4F">
      <w:pPr>
        <w:pStyle w:val="Heading2"/>
        <w:ind w:firstLine="720"/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Tài li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ệ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u đ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ặ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c t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ả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 xml:space="preserve"> yêu c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ầ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u ph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ầ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n m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ề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m này đư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ợ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c xây d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ự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ng nh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ằ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m ph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ụ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c v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ụ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 xml:space="preserve"> cho d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ự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 xml:space="preserve"> án phát tri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ể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n 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ệ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 xml:space="preserve"> th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ố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ng qu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ả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n lý nhà tr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ọ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 xml:space="preserve"> tr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ự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c tuy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ế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n.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br/>
        <w:t>M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ụ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c tiêu c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ủ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a 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ệ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 xml:space="preserve"> th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ố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ng là cung c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ấ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p cho ch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ủ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 xml:space="preserve"> tr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ọ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 xml:space="preserve"> và khách thuê m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ộ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t n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ề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n t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ả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ng hi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ệ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n đ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ạ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i, 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ỗ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 xml:space="preserve"> tr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ợ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 xml:space="preserve"> đ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ầ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y đ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ủ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 xml:space="preserve"> các ch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ứ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c năng như:</w:t>
      </w:r>
    </w:p>
    <w:p w14:paraId="42485FF7" w14:textId="77777777" w:rsidR="003B3A2A" w:rsidRDefault="00F03E4F">
      <w:pPr>
        <w:pStyle w:val="Heading2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color w:val="000000" w:themeColor="text1"/>
        </w:rPr>
      </w:pP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Tìm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ki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ế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m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phòng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tr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ọ</w:t>
      </w:r>
      <w:proofErr w:type="spellEnd"/>
    </w:p>
    <w:p w14:paraId="6D966D4E" w14:textId="77777777" w:rsidR="003B3A2A" w:rsidRDefault="00F03E4F">
      <w:pPr>
        <w:pStyle w:val="Heading2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So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sánh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giá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và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ti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ệ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ích</w:t>
      </w:r>
      <w:proofErr w:type="spellEnd"/>
    </w:p>
    <w:p w14:paraId="3EEC3CBA" w14:textId="77777777" w:rsidR="003B3A2A" w:rsidRDefault="00F03E4F">
      <w:pPr>
        <w:pStyle w:val="Heading2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color w:val="000000" w:themeColor="text1"/>
        </w:rPr>
      </w:pP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Đ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ặ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t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phòng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thanh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toán</w:t>
      </w:r>
      <w:proofErr w:type="spellEnd"/>
    </w:p>
    <w:p w14:paraId="07E27AEC" w14:textId="77777777" w:rsidR="003B3A2A" w:rsidRDefault="00F03E4F">
      <w:pPr>
        <w:pStyle w:val="Heading2"/>
        <w:numPr>
          <w:ilvl w:val="0"/>
          <w:numId w:val="9"/>
        </w:numPr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</w:rPr>
        <w:t>Qu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ả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n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lý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h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ợ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p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đ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ồ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và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thông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tin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khách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thuê</w:t>
      </w:r>
      <w:proofErr w:type="spellEnd"/>
    </w:p>
    <w:p w14:paraId="169270ED" w14:textId="77777777" w:rsidR="003B3A2A" w:rsidRDefault="00F03E4F">
      <w:pPr>
        <w:pStyle w:val="Heading2"/>
        <w:ind w:firstLine="720"/>
        <w:rPr>
          <w:rFonts w:ascii="Times New Roman" w:hAnsi="Times New Roman" w:cs="Times New Roman"/>
          <w:b w:val="0"/>
          <w:bCs w:val="0"/>
          <w:color w:val="000000" w:themeColor="text1"/>
        </w:rPr>
      </w:pP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Vi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ệ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c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phát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tri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ể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h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ệ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th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ố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giúp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ố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i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ưu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hóa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quy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trình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qu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ả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lý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gi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ả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m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chi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phí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v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ậ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hành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so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v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ớ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i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phương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th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ứ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c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truy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ề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th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ố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đ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ồ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th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ờ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i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mang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đ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ế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cho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ngư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ờ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i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dùng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tr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ả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i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nghi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ệ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m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thu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ậ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ti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ệ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nhanh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chóng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và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đá</w:t>
      </w:r>
      <w:proofErr w:type="spellEnd"/>
    </w:p>
    <w:p w14:paraId="0B02E8A0" w14:textId="77777777" w:rsidR="003B3A2A" w:rsidRDefault="00F03E4F">
      <w:pPr>
        <w:pStyle w:val="Heading2"/>
        <w:ind w:firstLine="720"/>
        <w:rPr>
          <w:rFonts w:ascii="Times New Roman" w:hAnsi="Times New Roman" w:cs="Times New Roman"/>
          <w:color w:val="000000" w:themeColor="text1"/>
          <w:lang w:val="vi-VN"/>
        </w:rPr>
      </w:pPr>
      <w:r>
        <w:rPr>
          <w:rFonts w:ascii="Times New Roman" w:hAnsi="Times New Roman" w:cs="Times New Roman"/>
          <w:color w:val="000000" w:themeColor="text1"/>
        </w:rPr>
        <w:t>1.3 Đ</w:t>
      </w:r>
      <w:r>
        <w:rPr>
          <w:rFonts w:ascii="Times New Roman" w:hAnsi="Times New Roman" w:cs="Times New Roman"/>
          <w:color w:val="000000" w:themeColor="text1"/>
        </w:rPr>
        <w:t>ị</w:t>
      </w:r>
      <w:r>
        <w:rPr>
          <w:rFonts w:ascii="Times New Roman" w:hAnsi="Times New Roman" w:cs="Times New Roman"/>
          <w:color w:val="000000" w:themeColor="text1"/>
        </w:rPr>
        <w:t xml:space="preserve">nh </w:t>
      </w:r>
      <w:proofErr w:type="spellStart"/>
      <w:r>
        <w:rPr>
          <w:rFonts w:ascii="Times New Roman" w:hAnsi="Times New Roman" w:cs="Times New Roman"/>
          <w:color w:val="000000" w:themeColor="text1"/>
        </w:rPr>
        <w:t>nghĩa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</w:rPr>
        <w:t>thu</w:t>
      </w:r>
      <w:r>
        <w:rPr>
          <w:rFonts w:ascii="Times New Roman" w:hAnsi="Times New Roman" w:cs="Times New Roman"/>
          <w:color w:val="000000" w:themeColor="text1"/>
        </w:rPr>
        <w:t>ậ</w:t>
      </w:r>
      <w:r>
        <w:rPr>
          <w:rFonts w:ascii="Times New Roman" w:hAnsi="Times New Roman" w:cs="Times New Roman"/>
          <w:color w:val="000000" w:themeColor="text1"/>
        </w:rPr>
        <w:t>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ng</w:t>
      </w:r>
      <w:r>
        <w:rPr>
          <w:rFonts w:ascii="Times New Roman" w:hAnsi="Times New Roman" w:cs="Times New Roman"/>
          <w:color w:val="000000" w:themeColor="text1"/>
        </w:rPr>
        <w:t>ữ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</w:t>
      </w:r>
      <w:r>
        <w:rPr>
          <w:rFonts w:ascii="Times New Roman" w:hAnsi="Times New Roman" w:cs="Times New Roman"/>
          <w:color w:val="000000" w:themeColor="text1"/>
        </w:rPr>
        <w:t>ừ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vi</w:t>
      </w:r>
      <w:r>
        <w:rPr>
          <w:rFonts w:ascii="Times New Roman" w:hAnsi="Times New Roman" w:cs="Times New Roman"/>
          <w:color w:val="000000" w:themeColor="text1"/>
        </w:rPr>
        <w:t>ế</w:t>
      </w:r>
      <w:r>
        <w:rPr>
          <w:rFonts w:ascii="Times New Roman" w:hAnsi="Times New Roman" w:cs="Times New Roman"/>
          <w:color w:val="000000" w:themeColor="text1"/>
        </w:rPr>
        <w:t>t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</w:t>
      </w:r>
      <w:r>
        <w:rPr>
          <w:rFonts w:ascii="Times New Roman" w:hAnsi="Times New Roman" w:cs="Times New Roman"/>
          <w:color w:val="000000" w:themeColor="text1"/>
        </w:rPr>
        <w:t>ắ</w:t>
      </w:r>
      <w:r>
        <w:rPr>
          <w:rFonts w:ascii="Times New Roman" w:hAnsi="Times New Roman" w:cs="Times New Roman"/>
          <w:color w:val="000000" w:themeColor="text1"/>
        </w:rPr>
        <w:t>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4"/>
        <w:gridCol w:w="3188"/>
        <w:gridCol w:w="3938"/>
      </w:tblGrid>
      <w:tr w:rsidR="003B3A2A" w14:paraId="298B49E1" w14:textId="77777777">
        <w:tc>
          <w:tcPr>
            <w:tcW w:w="1526" w:type="dxa"/>
          </w:tcPr>
          <w:p w14:paraId="09A30244" w14:textId="77777777" w:rsidR="003B3A2A" w:rsidRPr="000659CD" w:rsidRDefault="00F03E4F" w:rsidP="000659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</w:pPr>
            <w:r w:rsidRPr="000659CD"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  <w:t>Thu</w:t>
            </w:r>
            <w:r w:rsidRPr="000659CD"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  <w:t>ậ</w:t>
            </w:r>
            <w:r w:rsidRPr="000659CD"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  <w:t>t ng</w:t>
            </w:r>
            <w:r w:rsidRPr="000659CD"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  <w:t>ữ</w:t>
            </w:r>
          </w:p>
        </w:tc>
        <w:tc>
          <w:tcPr>
            <w:tcW w:w="3260" w:type="dxa"/>
          </w:tcPr>
          <w:p w14:paraId="4D9AB0C3" w14:textId="77777777" w:rsidR="003B3A2A" w:rsidRPr="000659CD" w:rsidRDefault="00F03E4F" w:rsidP="000659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</w:pPr>
            <w:r w:rsidRPr="000659CD"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  <w:t>Đ</w:t>
            </w:r>
            <w:r w:rsidRPr="000659CD"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  <w:t>ầ</w:t>
            </w:r>
            <w:r w:rsidRPr="000659CD"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  <w:t>y đ</w:t>
            </w:r>
            <w:r w:rsidRPr="000659CD"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  <w:t>ủ</w:t>
            </w:r>
          </w:p>
        </w:tc>
        <w:tc>
          <w:tcPr>
            <w:tcW w:w="4070" w:type="dxa"/>
          </w:tcPr>
          <w:p w14:paraId="427BFC4F" w14:textId="77777777" w:rsidR="003B3A2A" w:rsidRPr="000659CD" w:rsidRDefault="00F03E4F" w:rsidP="000659C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</w:pPr>
            <w:r w:rsidRPr="000659CD"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  <w:t>Di</w:t>
            </w:r>
            <w:r w:rsidRPr="000659CD"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  <w:t>ễ</w:t>
            </w:r>
            <w:r w:rsidRPr="000659CD"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  <w:t>n gi</w:t>
            </w:r>
            <w:r w:rsidRPr="000659CD"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  <w:t>ả</w:t>
            </w:r>
            <w:r w:rsidRPr="000659CD">
              <w:rPr>
                <w:rFonts w:ascii="Times New Roman" w:hAnsi="Times New Roman" w:cs="Times New Roman"/>
                <w:b/>
                <w:bCs/>
                <w:color w:val="000000" w:themeColor="text1"/>
                <w:lang w:val="vi-VN"/>
              </w:rPr>
              <w:t>i</w:t>
            </w:r>
          </w:p>
        </w:tc>
      </w:tr>
      <w:tr w:rsidR="003B3A2A" w14:paraId="7272010A" w14:textId="77777777">
        <w:tc>
          <w:tcPr>
            <w:tcW w:w="1526" w:type="dxa"/>
          </w:tcPr>
          <w:p w14:paraId="5F9DF4C8" w14:textId="77777777" w:rsidR="003B3A2A" w:rsidRDefault="00F03E4F" w:rsidP="000659C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URD</w:t>
            </w:r>
          </w:p>
        </w:tc>
        <w:tc>
          <w:tcPr>
            <w:tcW w:w="3260" w:type="dxa"/>
          </w:tcPr>
          <w:p w14:paraId="49C497C3" w14:textId="77777777" w:rsidR="003B3A2A" w:rsidRDefault="00F03E4F" w:rsidP="000659C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User Requirements Document</w:t>
            </w:r>
          </w:p>
        </w:tc>
        <w:tc>
          <w:tcPr>
            <w:tcW w:w="4070" w:type="dxa"/>
          </w:tcPr>
          <w:p w14:paraId="15FEFE64" w14:textId="77777777" w:rsidR="003B3A2A" w:rsidRDefault="00F03E4F" w:rsidP="000659C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Tài li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u yêu c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ầ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u ngư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ờ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i dùng</w:t>
            </w:r>
          </w:p>
        </w:tc>
      </w:tr>
      <w:tr w:rsidR="003B3A2A" w14:paraId="3C420F3A" w14:textId="77777777">
        <w:tc>
          <w:tcPr>
            <w:tcW w:w="1526" w:type="dxa"/>
          </w:tcPr>
          <w:p w14:paraId="1A9EDE1D" w14:textId="77777777" w:rsidR="003B3A2A" w:rsidRDefault="00F03E4F" w:rsidP="000659C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SRS</w:t>
            </w:r>
          </w:p>
        </w:tc>
        <w:tc>
          <w:tcPr>
            <w:tcW w:w="3260" w:type="dxa"/>
          </w:tcPr>
          <w:p w14:paraId="5BBBAD37" w14:textId="77777777" w:rsidR="003B3A2A" w:rsidRDefault="00F03E4F" w:rsidP="000659C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Software Requirements Specification</w:t>
            </w:r>
          </w:p>
        </w:tc>
        <w:tc>
          <w:tcPr>
            <w:tcW w:w="4070" w:type="dxa"/>
          </w:tcPr>
          <w:p w14:paraId="49F0F70A" w14:textId="77777777" w:rsidR="003B3A2A" w:rsidRDefault="00F03E4F" w:rsidP="000659C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Đ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ặ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c t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yêu c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ầ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u ph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ầ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n m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ề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m</w:t>
            </w:r>
          </w:p>
        </w:tc>
      </w:tr>
      <w:tr w:rsidR="003B3A2A" w14:paraId="3C28D0CE" w14:textId="77777777">
        <w:tc>
          <w:tcPr>
            <w:tcW w:w="1526" w:type="dxa"/>
          </w:tcPr>
          <w:p w14:paraId="4D4F00AE" w14:textId="77777777" w:rsidR="003B3A2A" w:rsidRDefault="00F03E4F" w:rsidP="000659C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Admin</w:t>
            </w:r>
          </w:p>
        </w:tc>
        <w:tc>
          <w:tcPr>
            <w:tcW w:w="3260" w:type="dxa"/>
          </w:tcPr>
          <w:p w14:paraId="6ADA0087" w14:textId="77777777" w:rsidR="003B3A2A" w:rsidRDefault="00F03E4F" w:rsidP="000659C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Administrator</w:t>
            </w:r>
          </w:p>
        </w:tc>
        <w:tc>
          <w:tcPr>
            <w:tcW w:w="4070" w:type="dxa"/>
          </w:tcPr>
          <w:p w14:paraId="48533BC5" w14:textId="77777777" w:rsidR="003B3A2A" w:rsidRDefault="00F03E4F" w:rsidP="000659C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Ngư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ờ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i qu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n tr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ị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h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th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ố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ng</w:t>
            </w:r>
          </w:p>
        </w:tc>
      </w:tr>
      <w:tr w:rsidR="003B3A2A" w14:paraId="3DCB956A" w14:textId="77777777">
        <w:tc>
          <w:tcPr>
            <w:tcW w:w="1526" w:type="dxa"/>
          </w:tcPr>
          <w:p w14:paraId="04DF3952" w14:textId="77777777" w:rsidR="003B3A2A" w:rsidRDefault="00F03E4F" w:rsidP="000659C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User</w:t>
            </w:r>
          </w:p>
        </w:tc>
        <w:tc>
          <w:tcPr>
            <w:tcW w:w="3260" w:type="dxa"/>
          </w:tcPr>
          <w:p w14:paraId="02A6A109" w14:textId="77777777" w:rsidR="003B3A2A" w:rsidRDefault="00F03E4F" w:rsidP="000659C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Ngư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ờ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i dùng cu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ố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i</w:t>
            </w:r>
          </w:p>
        </w:tc>
        <w:tc>
          <w:tcPr>
            <w:tcW w:w="4070" w:type="dxa"/>
          </w:tcPr>
          <w:p w14:paraId="4D7C8A1F" w14:textId="77777777" w:rsidR="003B3A2A" w:rsidRDefault="00F03E4F" w:rsidP="000659C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Ngư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ờ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i s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ử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d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ụ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ng h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th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ố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ng</w:t>
            </w:r>
          </w:p>
        </w:tc>
      </w:tr>
      <w:tr w:rsidR="003B3A2A" w14:paraId="0C253B9D" w14:textId="77777777">
        <w:tc>
          <w:tcPr>
            <w:tcW w:w="1526" w:type="dxa"/>
          </w:tcPr>
          <w:p w14:paraId="462FDF4B" w14:textId="77777777" w:rsidR="003B3A2A" w:rsidRDefault="00F03E4F" w:rsidP="000659C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Room</w:t>
            </w:r>
          </w:p>
        </w:tc>
        <w:tc>
          <w:tcPr>
            <w:tcW w:w="3260" w:type="dxa"/>
          </w:tcPr>
          <w:p w14:paraId="35962DA4" w14:textId="77777777" w:rsidR="003B3A2A" w:rsidRDefault="00F03E4F" w:rsidP="000659C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Phòng tr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ọ</w:t>
            </w:r>
          </w:p>
        </w:tc>
        <w:tc>
          <w:tcPr>
            <w:tcW w:w="4070" w:type="dxa"/>
          </w:tcPr>
          <w:p w14:paraId="5D61CDE9" w14:textId="77777777" w:rsidR="003B3A2A" w:rsidRDefault="00F03E4F" w:rsidP="000659C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Đơn v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ị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cho thuê</w:t>
            </w:r>
          </w:p>
        </w:tc>
      </w:tr>
      <w:tr w:rsidR="003B3A2A" w14:paraId="6E435CB4" w14:textId="77777777">
        <w:tc>
          <w:tcPr>
            <w:tcW w:w="1526" w:type="dxa"/>
          </w:tcPr>
          <w:p w14:paraId="0B6CB2F5" w14:textId="77777777" w:rsidR="003B3A2A" w:rsidRDefault="00F03E4F" w:rsidP="000659C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Contract</w:t>
            </w:r>
          </w:p>
        </w:tc>
        <w:tc>
          <w:tcPr>
            <w:tcW w:w="3260" w:type="dxa"/>
          </w:tcPr>
          <w:p w14:paraId="641A07F7" w14:textId="77777777" w:rsidR="003B3A2A" w:rsidRDefault="00F03E4F" w:rsidP="000659CD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H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p đ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ồ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ng thuê</w:t>
            </w:r>
          </w:p>
        </w:tc>
        <w:tc>
          <w:tcPr>
            <w:tcW w:w="4070" w:type="dxa"/>
          </w:tcPr>
          <w:p w14:paraId="55B079F4" w14:textId="77777777" w:rsidR="003B3A2A" w:rsidRDefault="00F03E4F" w:rsidP="000659CD">
            <w:pPr>
              <w:spacing w:after="0" w:line="240" w:lineRule="auto"/>
              <w:rPr>
                <w:lang w:val="vi-VN"/>
              </w:rPr>
            </w:pPr>
            <w:r>
              <w:rPr>
                <w:lang w:val="vi-VN"/>
              </w:rPr>
              <w:t>Th</w:t>
            </w:r>
            <w:r>
              <w:rPr>
                <w:lang w:val="vi-VN"/>
              </w:rPr>
              <w:t>ỏ</w:t>
            </w:r>
            <w:r>
              <w:rPr>
                <w:lang w:val="vi-VN"/>
              </w:rPr>
              <w:t>a thu</w:t>
            </w:r>
            <w:r>
              <w:rPr>
                <w:lang w:val="vi-VN"/>
              </w:rPr>
              <w:t>ậ</w:t>
            </w:r>
            <w:r>
              <w:rPr>
                <w:lang w:val="vi-VN"/>
              </w:rPr>
              <w:t>n gi</w:t>
            </w:r>
            <w:r>
              <w:rPr>
                <w:lang w:val="vi-VN"/>
              </w:rPr>
              <w:t>ữ</w:t>
            </w:r>
            <w:r>
              <w:rPr>
                <w:lang w:val="vi-VN"/>
              </w:rPr>
              <w:t>a ch</w:t>
            </w:r>
            <w:r>
              <w:rPr>
                <w:lang w:val="vi-VN"/>
              </w:rPr>
              <w:t>ủ</w:t>
            </w:r>
            <w:r>
              <w:rPr>
                <w:lang w:val="vi-VN"/>
              </w:rPr>
              <w:t xml:space="preserve"> tr</w:t>
            </w:r>
            <w:r>
              <w:rPr>
                <w:lang w:val="vi-VN"/>
              </w:rPr>
              <w:t>ọ</w:t>
            </w:r>
            <w:r>
              <w:rPr>
                <w:lang w:val="vi-VN"/>
              </w:rPr>
              <w:t xml:space="preserve"> và khách thuê</w:t>
            </w:r>
          </w:p>
        </w:tc>
      </w:tr>
    </w:tbl>
    <w:p w14:paraId="29486824" w14:textId="77777777" w:rsidR="003B3A2A" w:rsidRDefault="003B3A2A">
      <w:pPr>
        <w:rPr>
          <w:rFonts w:ascii="Times New Roman" w:hAnsi="Times New Roman" w:cs="Times New Roman"/>
          <w:color w:val="000000" w:themeColor="text1"/>
          <w:lang w:val="vi-VN"/>
        </w:rPr>
      </w:pPr>
    </w:p>
    <w:p w14:paraId="59D00591" w14:textId="77777777" w:rsidR="003B3A2A" w:rsidRDefault="00F03E4F">
      <w:pPr>
        <w:pStyle w:val="Heading2"/>
        <w:ind w:firstLine="7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 xml:space="preserve">1.4 Tài </w:t>
      </w:r>
      <w:proofErr w:type="spellStart"/>
      <w:r>
        <w:rPr>
          <w:rFonts w:ascii="Times New Roman" w:hAnsi="Times New Roman" w:cs="Times New Roman"/>
          <w:color w:val="000000" w:themeColor="text1"/>
        </w:rPr>
        <w:t>li</w:t>
      </w:r>
      <w:r>
        <w:rPr>
          <w:rFonts w:ascii="Times New Roman" w:hAnsi="Times New Roman" w:cs="Times New Roman"/>
          <w:color w:val="000000" w:themeColor="text1"/>
        </w:rPr>
        <w:t>ệ</w:t>
      </w:r>
      <w:r>
        <w:rPr>
          <w:rFonts w:ascii="Times New Roman" w:hAnsi="Times New Roman" w:cs="Times New Roman"/>
          <w:color w:val="000000" w:themeColor="text1"/>
        </w:rPr>
        <w:t>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tham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kh</w:t>
      </w:r>
      <w:r>
        <w:rPr>
          <w:rFonts w:ascii="Times New Roman" w:hAnsi="Times New Roman" w:cs="Times New Roman"/>
          <w:color w:val="000000" w:themeColor="text1"/>
        </w:rPr>
        <w:t>ả</w:t>
      </w:r>
      <w:r>
        <w:rPr>
          <w:rFonts w:ascii="Times New Roman" w:hAnsi="Times New Roman" w:cs="Times New Roman"/>
          <w:color w:val="000000" w:themeColor="text1"/>
        </w:rPr>
        <w:t>o</w:t>
      </w:r>
      <w:proofErr w:type="spellEnd"/>
    </w:p>
    <w:p w14:paraId="1C727960" w14:textId="77777777" w:rsidR="003B3A2A" w:rsidRDefault="00F03E4F">
      <w:pPr>
        <w:pStyle w:val="Heading2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Quy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đ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ị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nh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pháp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lu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ậ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t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v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ề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cho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thuê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nhà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tr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ọ</w:t>
      </w:r>
      <w:proofErr w:type="spellEnd"/>
    </w:p>
    <w:p w14:paraId="6EA7085A" w14:textId="77777777" w:rsidR="003B3A2A" w:rsidRDefault="00F03E4F">
      <w:pPr>
        <w:pStyle w:val="Heading2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</w:rPr>
        <w:t>ISO/IEC 25010 – System and Software Quality Requirements</w:t>
      </w:r>
    </w:p>
    <w:p w14:paraId="18F8528B" w14:textId="77777777" w:rsidR="003B3A2A" w:rsidRDefault="00F03E4F">
      <w:pPr>
        <w:pStyle w:val="Heading2"/>
        <w:numPr>
          <w:ilvl w:val="0"/>
          <w:numId w:val="10"/>
        </w:numPr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</w:rPr>
        <w:t>UX Guidelines for Property Management Systems</w:t>
      </w:r>
    </w:p>
    <w:p w14:paraId="09835D11" w14:textId="77777777" w:rsidR="003B3A2A" w:rsidRDefault="00F03E4F">
      <w:pPr>
        <w:pStyle w:val="Heading2"/>
        <w:ind w:firstLine="720"/>
        <w:rPr>
          <w:rFonts w:ascii="Times New Roman" w:hAnsi="Times New Roman" w:cs="Times New Roman"/>
          <w:color w:val="000000" w:themeColor="text1"/>
          <w:lang w:val="vi-VN"/>
        </w:rPr>
      </w:pPr>
      <w:r>
        <w:rPr>
          <w:rFonts w:ascii="Times New Roman" w:hAnsi="Times New Roman" w:cs="Times New Roman"/>
          <w:color w:val="000000" w:themeColor="text1"/>
        </w:rPr>
        <w:t xml:space="preserve">1.5 </w:t>
      </w:r>
      <w:proofErr w:type="spellStart"/>
      <w:r>
        <w:rPr>
          <w:rFonts w:ascii="Times New Roman" w:hAnsi="Times New Roman" w:cs="Times New Roman"/>
          <w:color w:val="000000" w:themeColor="text1"/>
        </w:rPr>
        <w:t>T</w:t>
      </w:r>
      <w:r>
        <w:rPr>
          <w:rFonts w:ascii="Times New Roman" w:hAnsi="Times New Roman" w:cs="Times New Roman"/>
          <w:color w:val="000000" w:themeColor="text1"/>
        </w:rPr>
        <w:t>ổ</w:t>
      </w:r>
      <w:r>
        <w:rPr>
          <w:rFonts w:ascii="Times New Roman" w:hAnsi="Times New Roman" w:cs="Times New Roman"/>
          <w:color w:val="000000" w:themeColor="text1"/>
        </w:rPr>
        <w:t>ng</w:t>
      </w:r>
      <w:proofErr w:type="spellEnd"/>
      <w:r>
        <w:rPr>
          <w:rFonts w:ascii="Times New Roman" w:hAnsi="Times New Roman" w:cs="Times New Roman"/>
          <w:color w:val="000000" w:themeColor="text1"/>
          <w:lang w:val="vi-VN"/>
        </w:rPr>
        <w:t xml:space="preserve"> quát</w:t>
      </w:r>
    </w:p>
    <w:p w14:paraId="0F95FBFE" w14:textId="77777777" w:rsidR="003B3A2A" w:rsidRDefault="00F03E4F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Tài </w:t>
      </w:r>
      <w:proofErr w:type="spellStart"/>
      <w:r>
        <w:rPr>
          <w:rFonts w:ascii="Times New Roman" w:hAnsi="Times New Roman" w:cs="Times New Roman"/>
          <w:color w:val="000000" w:themeColor="text1"/>
        </w:rPr>
        <w:t>li</w:t>
      </w:r>
      <w:r>
        <w:rPr>
          <w:rFonts w:ascii="Times New Roman" w:hAnsi="Times New Roman" w:cs="Times New Roman"/>
          <w:color w:val="000000" w:themeColor="text1"/>
        </w:rPr>
        <w:t>ệ</w:t>
      </w:r>
      <w:r>
        <w:rPr>
          <w:rFonts w:ascii="Times New Roman" w:hAnsi="Times New Roman" w:cs="Times New Roman"/>
          <w:color w:val="000000" w:themeColor="text1"/>
        </w:rPr>
        <w:t>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này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đư</w:t>
      </w:r>
      <w:r>
        <w:rPr>
          <w:rFonts w:ascii="Times New Roman" w:hAnsi="Times New Roman" w:cs="Times New Roman"/>
          <w:color w:val="000000" w:themeColor="text1"/>
        </w:rPr>
        <w:t>ợ</w:t>
      </w:r>
      <w:r>
        <w:rPr>
          <w:rFonts w:ascii="Times New Roman" w:hAnsi="Times New Roman" w:cs="Times New Roman"/>
          <w:color w:val="000000" w:themeColor="text1"/>
        </w:rPr>
        <w:t>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xây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</w:t>
      </w:r>
      <w:r>
        <w:rPr>
          <w:rFonts w:ascii="Times New Roman" w:hAnsi="Times New Roman" w:cs="Times New Roman"/>
          <w:color w:val="000000" w:themeColor="text1"/>
        </w:rPr>
        <w:t>ự</w:t>
      </w:r>
      <w:r>
        <w:rPr>
          <w:rFonts w:ascii="Times New Roman" w:hAnsi="Times New Roman" w:cs="Times New Roman"/>
          <w:color w:val="000000" w:themeColor="text1"/>
        </w:rPr>
        <w:t>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d</w:t>
      </w:r>
      <w:r>
        <w:rPr>
          <w:rFonts w:ascii="Times New Roman" w:hAnsi="Times New Roman" w:cs="Times New Roman"/>
          <w:color w:val="000000" w:themeColor="text1"/>
        </w:rPr>
        <w:t>ự</w:t>
      </w:r>
      <w:r>
        <w:rPr>
          <w:rFonts w:ascii="Times New Roman" w:hAnsi="Times New Roman" w:cs="Times New Roman"/>
          <w:color w:val="000000" w:themeColor="text1"/>
        </w:rPr>
        <w:t>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trên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chu</w:t>
      </w:r>
      <w:r>
        <w:rPr>
          <w:rFonts w:ascii="Times New Roman" w:hAnsi="Times New Roman" w:cs="Times New Roman"/>
          <w:color w:val="000000" w:themeColor="text1"/>
        </w:rPr>
        <w:t>ẩ</w:t>
      </w:r>
      <w:r>
        <w:rPr>
          <w:rFonts w:ascii="Times New Roman" w:hAnsi="Times New Roman" w:cs="Times New Roman"/>
          <w:color w:val="000000" w:themeColor="text1"/>
        </w:rPr>
        <w:t>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</w:rPr>
        <w:t>Software Requirements Specifications – SRS</w:t>
      </w:r>
      <w:r>
        <w:rPr>
          <w:rFonts w:ascii="Times New Roman" w:hAnsi="Times New Roman" w:cs="Times New Roman"/>
          <w:color w:val="000000" w:themeColor="text1"/>
        </w:rPr>
        <w:t>.</w:t>
      </w:r>
      <w:r>
        <w:rPr>
          <w:rFonts w:ascii="Times New Roman" w:hAnsi="Times New Roman" w:cs="Times New Roman"/>
          <w:color w:val="000000" w:themeColor="text1"/>
        </w:rPr>
        <w:br/>
      </w:r>
      <w:proofErr w:type="spellStart"/>
      <w:r>
        <w:rPr>
          <w:rFonts w:ascii="Times New Roman" w:hAnsi="Times New Roman" w:cs="Times New Roman"/>
          <w:color w:val="000000" w:themeColor="text1"/>
        </w:rPr>
        <w:t>C</w:t>
      </w:r>
      <w:r>
        <w:rPr>
          <w:rFonts w:ascii="Times New Roman" w:hAnsi="Times New Roman" w:cs="Times New Roman"/>
          <w:color w:val="000000" w:themeColor="text1"/>
        </w:rPr>
        <w:t>ấ</w:t>
      </w:r>
      <w:r>
        <w:rPr>
          <w:rFonts w:ascii="Times New Roman" w:hAnsi="Times New Roman" w:cs="Times New Roman"/>
          <w:color w:val="000000" w:themeColor="text1"/>
        </w:rPr>
        <w:t>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trúc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</w:t>
      </w:r>
      <w:r>
        <w:rPr>
          <w:rFonts w:ascii="Times New Roman" w:hAnsi="Times New Roman" w:cs="Times New Roman"/>
          <w:color w:val="000000" w:themeColor="text1"/>
        </w:rPr>
        <w:t>ủ</w:t>
      </w:r>
      <w:r>
        <w:rPr>
          <w:rFonts w:ascii="Times New Roman" w:hAnsi="Times New Roman" w:cs="Times New Roman"/>
          <w:color w:val="000000" w:themeColor="text1"/>
        </w:rPr>
        <w:t>a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tài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li</w:t>
      </w:r>
      <w:r>
        <w:rPr>
          <w:rFonts w:ascii="Times New Roman" w:hAnsi="Times New Roman" w:cs="Times New Roman"/>
          <w:color w:val="000000" w:themeColor="text1"/>
        </w:rPr>
        <w:t>ệ</w:t>
      </w:r>
      <w:r>
        <w:rPr>
          <w:rFonts w:ascii="Times New Roman" w:hAnsi="Times New Roman" w:cs="Times New Roman"/>
          <w:color w:val="000000" w:themeColor="text1"/>
        </w:rPr>
        <w:t>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bao </w:t>
      </w:r>
      <w:proofErr w:type="spellStart"/>
      <w:r>
        <w:rPr>
          <w:rFonts w:ascii="Times New Roman" w:hAnsi="Times New Roman" w:cs="Times New Roman"/>
          <w:color w:val="000000" w:themeColor="text1"/>
        </w:rPr>
        <w:t>g</w:t>
      </w:r>
      <w:r>
        <w:rPr>
          <w:rFonts w:ascii="Times New Roman" w:hAnsi="Times New Roman" w:cs="Times New Roman"/>
          <w:color w:val="000000" w:themeColor="text1"/>
        </w:rPr>
        <w:t>ồ</w:t>
      </w:r>
      <w:r>
        <w:rPr>
          <w:rFonts w:ascii="Times New Roman" w:hAnsi="Times New Roman" w:cs="Times New Roman"/>
          <w:color w:val="000000" w:themeColor="text1"/>
        </w:rPr>
        <w:t>m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4 </w:t>
      </w:r>
      <w:proofErr w:type="spellStart"/>
      <w:r>
        <w:rPr>
          <w:rFonts w:ascii="Times New Roman" w:hAnsi="Times New Roman" w:cs="Times New Roman"/>
          <w:color w:val="000000" w:themeColor="text1"/>
        </w:rPr>
        <w:t>ph</w:t>
      </w:r>
      <w:r>
        <w:rPr>
          <w:rFonts w:ascii="Times New Roman" w:hAnsi="Times New Roman" w:cs="Times New Roman"/>
          <w:color w:val="000000" w:themeColor="text1"/>
        </w:rPr>
        <w:t>ầ</w:t>
      </w:r>
      <w:r>
        <w:rPr>
          <w:rFonts w:ascii="Times New Roman" w:hAnsi="Times New Roman" w:cs="Times New Roman"/>
          <w:color w:val="000000" w:themeColor="text1"/>
        </w:rPr>
        <w:t>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chính</w:t>
      </w:r>
      <w:proofErr w:type="spellEnd"/>
      <w:r>
        <w:rPr>
          <w:rFonts w:ascii="Times New Roman" w:hAnsi="Times New Roman" w:cs="Times New Roman"/>
          <w:color w:val="000000" w:themeColor="text1"/>
        </w:rPr>
        <w:t>:</w:t>
      </w:r>
    </w:p>
    <w:p w14:paraId="07F0F633" w14:textId="77777777" w:rsidR="003B3A2A" w:rsidRDefault="00F03E4F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Gi</w:t>
      </w:r>
      <w:r>
        <w:rPr>
          <w:rFonts w:ascii="Times New Roman" w:hAnsi="Times New Roman" w:cs="Times New Roman"/>
          <w:color w:val="000000" w:themeColor="text1"/>
        </w:rPr>
        <w:t>ớ</w:t>
      </w:r>
      <w:r>
        <w:rPr>
          <w:rFonts w:ascii="Times New Roman" w:hAnsi="Times New Roman" w:cs="Times New Roman"/>
          <w:color w:val="000000" w:themeColor="text1"/>
        </w:rPr>
        <w:t>i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thi</w:t>
      </w:r>
      <w:r>
        <w:rPr>
          <w:rFonts w:ascii="Times New Roman" w:hAnsi="Times New Roman" w:cs="Times New Roman"/>
          <w:color w:val="000000" w:themeColor="text1"/>
        </w:rPr>
        <w:t>ệ</w:t>
      </w:r>
      <w:r>
        <w:rPr>
          <w:rFonts w:ascii="Times New Roman" w:hAnsi="Times New Roman" w:cs="Times New Roman"/>
          <w:color w:val="000000" w:themeColor="text1"/>
        </w:rPr>
        <w:t>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chung</w:t>
      </w:r>
      <w:proofErr w:type="spellEnd"/>
    </w:p>
    <w:p w14:paraId="4221BB79" w14:textId="77777777" w:rsidR="003B3A2A" w:rsidRDefault="00F03E4F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T</w:t>
      </w:r>
      <w:r>
        <w:rPr>
          <w:rFonts w:ascii="Times New Roman" w:hAnsi="Times New Roman" w:cs="Times New Roman"/>
          <w:color w:val="000000" w:themeColor="text1"/>
        </w:rPr>
        <w:t>ổ</w:t>
      </w:r>
      <w:r>
        <w:rPr>
          <w:rFonts w:ascii="Times New Roman" w:hAnsi="Times New Roman" w:cs="Times New Roman"/>
          <w:color w:val="000000" w:themeColor="text1"/>
        </w:rPr>
        <w:t>ng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quan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</w:t>
      </w:r>
      <w:r>
        <w:rPr>
          <w:rFonts w:ascii="Times New Roman" w:hAnsi="Times New Roman" w:cs="Times New Roman"/>
          <w:color w:val="000000" w:themeColor="text1"/>
        </w:rPr>
        <w:t>ệ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</w:t>
      </w:r>
      <w:r>
        <w:rPr>
          <w:rFonts w:ascii="Times New Roman" w:hAnsi="Times New Roman" w:cs="Times New Roman"/>
          <w:color w:val="000000" w:themeColor="text1"/>
        </w:rPr>
        <w:t>ố</w:t>
      </w:r>
      <w:r>
        <w:rPr>
          <w:rFonts w:ascii="Times New Roman" w:hAnsi="Times New Roman" w:cs="Times New Roman"/>
          <w:color w:val="000000" w:themeColor="text1"/>
        </w:rPr>
        <w:t>ng</w:t>
      </w:r>
      <w:proofErr w:type="spellEnd"/>
    </w:p>
    <w:p w14:paraId="2321EC99" w14:textId="77777777" w:rsidR="003B3A2A" w:rsidRDefault="00F03E4F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Đ</w:t>
      </w:r>
      <w:r>
        <w:rPr>
          <w:rFonts w:ascii="Times New Roman" w:hAnsi="Times New Roman" w:cs="Times New Roman"/>
          <w:color w:val="000000" w:themeColor="text1"/>
        </w:rPr>
        <w:t>ặ</w:t>
      </w:r>
      <w:r>
        <w:rPr>
          <w:rFonts w:ascii="Times New Roman" w:hAnsi="Times New Roman" w:cs="Times New Roman"/>
          <w:color w:val="000000" w:themeColor="text1"/>
        </w:rPr>
        <w:t>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</w:t>
      </w:r>
      <w:r>
        <w:rPr>
          <w:rFonts w:ascii="Times New Roman" w:hAnsi="Times New Roman" w:cs="Times New Roman"/>
          <w:color w:val="000000" w:themeColor="text1"/>
        </w:rPr>
        <w:t>ả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yêu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</w:t>
      </w:r>
      <w:r>
        <w:rPr>
          <w:rFonts w:ascii="Times New Roman" w:hAnsi="Times New Roman" w:cs="Times New Roman"/>
          <w:color w:val="000000" w:themeColor="text1"/>
        </w:rPr>
        <w:t>ầ</w:t>
      </w:r>
      <w:r>
        <w:rPr>
          <w:rFonts w:ascii="Times New Roman" w:hAnsi="Times New Roman" w:cs="Times New Roman"/>
          <w:color w:val="000000" w:themeColor="text1"/>
        </w:rPr>
        <w:t>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nghi</w:t>
      </w:r>
      <w:r>
        <w:rPr>
          <w:rFonts w:ascii="Times New Roman" w:hAnsi="Times New Roman" w:cs="Times New Roman"/>
          <w:color w:val="000000" w:themeColor="text1"/>
        </w:rPr>
        <w:t>ệ</w:t>
      </w:r>
      <w:r>
        <w:rPr>
          <w:rFonts w:ascii="Times New Roman" w:hAnsi="Times New Roman" w:cs="Times New Roman"/>
          <w:color w:val="000000" w:themeColor="text1"/>
        </w:rPr>
        <w:t>p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v</w:t>
      </w:r>
      <w:r>
        <w:rPr>
          <w:rFonts w:ascii="Times New Roman" w:hAnsi="Times New Roman" w:cs="Times New Roman"/>
          <w:color w:val="000000" w:themeColor="text1"/>
        </w:rPr>
        <w:t>ụ</w:t>
      </w:r>
      <w:proofErr w:type="spellEnd"/>
    </w:p>
    <w:p w14:paraId="677E62AD" w14:textId="77777777" w:rsidR="003B3A2A" w:rsidRDefault="00F03E4F">
      <w:pPr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Yêu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</w:t>
      </w:r>
      <w:r>
        <w:rPr>
          <w:rFonts w:ascii="Times New Roman" w:hAnsi="Times New Roman" w:cs="Times New Roman"/>
          <w:color w:val="000000" w:themeColor="text1"/>
        </w:rPr>
        <w:t>ầ</w:t>
      </w:r>
      <w:r>
        <w:rPr>
          <w:rFonts w:ascii="Times New Roman" w:hAnsi="Times New Roman" w:cs="Times New Roman"/>
          <w:color w:val="000000" w:themeColor="text1"/>
        </w:rPr>
        <w:t>u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phi </w:t>
      </w:r>
      <w:proofErr w:type="spellStart"/>
      <w:r>
        <w:rPr>
          <w:rFonts w:ascii="Times New Roman" w:hAnsi="Times New Roman" w:cs="Times New Roman"/>
          <w:color w:val="000000" w:themeColor="text1"/>
        </w:rPr>
        <w:t>ch</w:t>
      </w:r>
      <w:r>
        <w:rPr>
          <w:rFonts w:ascii="Times New Roman" w:hAnsi="Times New Roman" w:cs="Times New Roman"/>
          <w:color w:val="000000" w:themeColor="text1"/>
        </w:rPr>
        <w:t>ứ</w:t>
      </w:r>
      <w:r>
        <w:rPr>
          <w:rFonts w:ascii="Times New Roman" w:hAnsi="Times New Roman" w:cs="Times New Roman"/>
          <w:color w:val="000000" w:themeColor="text1"/>
        </w:rPr>
        <w:t>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năng</w:t>
      </w:r>
      <w:proofErr w:type="spellEnd"/>
    </w:p>
    <w:p w14:paraId="769C706B" w14:textId="77777777" w:rsidR="003B3A2A" w:rsidRDefault="00F03E4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6A91B673" w14:textId="77777777" w:rsidR="003B3A2A" w:rsidRDefault="00F03E4F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T</w:t>
      </w:r>
      <w:r>
        <w:rPr>
          <w:rFonts w:ascii="Times New Roman" w:hAnsi="Times New Roman" w:cs="Times New Roman"/>
          <w:color w:val="000000" w:themeColor="text1"/>
        </w:rPr>
        <w:t>Ổ</w:t>
      </w:r>
      <w:r>
        <w:rPr>
          <w:rFonts w:ascii="Times New Roman" w:hAnsi="Times New Roman" w:cs="Times New Roman"/>
          <w:color w:val="000000" w:themeColor="text1"/>
        </w:rPr>
        <w:t>NG QUAN V</w:t>
      </w:r>
      <w:r>
        <w:rPr>
          <w:rFonts w:ascii="Times New Roman" w:hAnsi="Times New Roman" w:cs="Times New Roman"/>
          <w:color w:val="000000" w:themeColor="text1"/>
        </w:rPr>
        <w:t>Ề</w:t>
      </w:r>
      <w:r>
        <w:rPr>
          <w:rFonts w:ascii="Times New Roman" w:hAnsi="Times New Roman" w:cs="Times New Roman"/>
          <w:color w:val="000000" w:themeColor="text1"/>
        </w:rPr>
        <w:t xml:space="preserve"> H</w:t>
      </w:r>
      <w:r>
        <w:rPr>
          <w:rFonts w:ascii="Times New Roman" w:hAnsi="Times New Roman" w:cs="Times New Roman"/>
          <w:color w:val="000000" w:themeColor="text1"/>
        </w:rPr>
        <w:t>Ệ</w:t>
      </w:r>
      <w:r>
        <w:rPr>
          <w:rFonts w:ascii="Times New Roman" w:hAnsi="Times New Roman" w:cs="Times New Roman"/>
          <w:color w:val="000000" w:themeColor="text1"/>
        </w:rPr>
        <w:t xml:space="preserve"> TH</w:t>
      </w:r>
      <w:r>
        <w:rPr>
          <w:rFonts w:ascii="Times New Roman" w:hAnsi="Times New Roman" w:cs="Times New Roman"/>
          <w:color w:val="000000" w:themeColor="text1"/>
        </w:rPr>
        <w:t>Ố</w:t>
      </w:r>
      <w:r>
        <w:rPr>
          <w:rFonts w:ascii="Times New Roman" w:hAnsi="Times New Roman" w:cs="Times New Roman"/>
          <w:color w:val="000000" w:themeColor="text1"/>
        </w:rPr>
        <w:t>NG</w:t>
      </w:r>
    </w:p>
    <w:p w14:paraId="73114419" w14:textId="77777777" w:rsidR="003B3A2A" w:rsidRDefault="00F03E4F">
      <w:pPr>
        <w:pStyle w:val="Heading2"/>
        <w:ind w:firstLine="7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2.1 </w:t>
      </w:r>
      <w:proofErr w:type="spellStart"/>
      <w:r>
        <w:rPr>
          <w:rFonts w:ascii="Times New Roman" w:hAnsi="Times New Roman" w:cs="Times New Roman"/>
          <w:color w:val="000000" w:themeColor="text1"/>
        </w:rPr>
        <w:t>Mô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hình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h</w:t>
      </w:r>
      <w:r>
        <w:rPr>
          <w:rFonts w:ascii="Times New Roman" w:hAnsi="Times New Roman" w:cs="Times New Roman"/>
          <w:color w:val="000000" w:themeColor="text1"/>
        </w:rPr>
        <w:t>ệ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th</w:t>
      </w:r>
      <w:r>
        <w:rPr>
          <w:rFonts w:ascii="Times New Roman" w:hAnsi="Times New Roman" w:cs="Times New Roman"/>
          <w:color w:val="000000" w:themeColor="text1"/>
        </w:rPr>
        <w:t>ố</w:t>
      </w:r>
      <w:r>
        <w:rPr>
          <w:rFonts w:ascii="Times New Roman" w:hAnsi="Times New Roman" w:cs="Times New Roman"/>
          <w:color w:val="000000" w:themeColor="text1"/>
        </w:rPr>
        <w:t>ng</w:t>
      </w:r>
      <w:proofErr w:type="spellEnd"/>
    </w:p>
    <w:p w14:paraId="786E699E" w14:textId="77777777" w:rsidR="003B3A2A" w:rsidRDefault="00F03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ED6BA06" w14:textId="77777777" w:rsidR="003B3A2A" w:rsidRDefault="00F03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Frontend Website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</w:p>
    <w:p w14:paraId="4EAB5A1C" w14:textId="77777777" w:rsidR="003B3A2A" w:rsidRDefault="00F03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Admin Portal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Quản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doanh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</w:p>
    <w:p w14:paraId="1EACCD86" w14:textId="77777777" w:rsidR="003B3A2A" w:rsidRDefault="00F03E4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Backend API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logic,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</w:p>
    <w:p w14:paraId="66554FFD" w14:textId="77777777" w:rsidR="003B3A2A" w:rsidRDefault="00F03E4F">
      <w:pPr>
        <w:pStyle w:val="Heading2"/>
        <w:ind w:firstLine="72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2.2 </w:t>
      </w:r>
      <w:proofErr w:type="spellStart"/>
      <w:r>
        <w:rPr>
          <w:rFonts w:ascii="Times New Roman" w:hAnsi="Times New Roman" w:cs="Times New Roman"/>
          <w:color w:val="000000" w:themeColor="text1"/>
        </w:rPr>
        <w:t>Sơ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đ</w:t>
      </w:r>
      <w:r>
        <w:rPr>
          <w:rFonts w:ascii="Times New Roman" w:hAnsi="Times New Roman" w:cs="Times New Roman"/>
          <w:color w:val="000000" w:themeColor="text1"/>
        </w:rPr>
        <w:t>ồ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phân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rã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ch</w:t>
      </w:r>
      <w:r>
        <w:rPr>
          <w:rFonts w:ascii="Times New Roman" w:hAnsi="Times New Roman" w:cs="Times New Roman"/>
          <w:color w:val="000000" w:themeColor="text1"/>
        </w:rPr>
        <w:t>ứ</w:t>
      </w:r>
      <w:r>
        <w:rPr>
          <w:rFonts w:ascii="Times New Roman" w:hAnsi="Times New Roman" w:cs="Times New Roman"/>
          <w:color w:val="000000" w:themeColor="text1"/>
        </w:rPr>
        <w:t>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năng</w:t>
      </w:r>
      <w:proofErr w:type="spellEnd"/>
    </w:p>
    <w:p w14:paraId="71EA9398" w14:textId="77777777" w:rsidR="003B3A2A" w:rsidRDefault="00F03E4F">
      <w:pPr>
        <w:pStyle w:val="Heading2"/>
        <w:ind w:firstLine="720"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Level 0 –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H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ệ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th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ố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qu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ả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lý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nhà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tr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ọ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:</w:t>
      </w:r>
    </w:p>
    <w:p w14:paraId="4F2D23A1" w14:textId="77777777" w:rsidR="003B3A2A" w:rsidRDefault="00F03E4F">
      <w:pPr>
        <w:pStyle w:val="Heading2"/>
        <w:numPr>
          <w:ilvl w:val="0"/>
          <w:numId w:val="13"/>
        </w:numP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Room Management (Qu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ả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n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lý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phòng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)</w:t>
      </w:r>
    </w:p>
    <w:p w14:paraId="11BCC99B" w14:textId="77777777" w:rsidR="003B3A2A" w:rsidRDefault="00F03E4F">
      <w:pPr>
        <w:pStyle w:val="Heading2"/>
        <w:numPr>
          <w:ilvl w:val="0"/>
          <w:numId w:val="13"/>
        </w:numP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fr-FR"/>
        </w:rPr>
      </w:pP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fr-FR"/>
        </w:rPr>
        <w:t>Contract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fr-FR"/>
        </w:rPr>
        <w:t xml:space="preserve"> Management (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fr-FR"/>
        </w:rPr>
        <w:t>Qu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fr-FR"/>
        </w:rPr>
        <w:t>ả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fr-FR"/>
        </w:rPr>
        <w:t>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fr-FR"/>
        </w:rPr>
        <w:t>lý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fr-FR"/>
        </w:rPr>
        <w:t>h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fr-FR"/>
        </w:rPr>
        <w:t>ợ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fr-FR"/>
        </w:rPr>
        <w:t>p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fr-FR"/>
        </w:rPr>
        <w:t>đ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fr-FR"/>
        </w:rPr>
        <w:t>ồ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fr-FR"/>
        </w:rPr>
        <w:t>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fr-FR"/>
        </w:rPr>
        <w:t>)</w:t>
      </w:r>
    </w:p>
    <w:p w14:paraId="128F0B4A" w14:textId="77777777" w:rsidR="003B3A2A" w:rsidRDefault="00F03E4F">
      <w:pPr>
        <w:pStyle w:val="Heading2"/>
        <w:numPr>
          <w:ilvl w:val="0"/>
          <w:numId w:val="13"/>
        </w:numP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Payment (Thanh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toán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)</w:t>
      </w:r>
    </w:p>
    <w:p w14:paraId="14B0D068" w14:textId="77777777" w:rsidR="003B3A2A" w:rsidRDefault="00F03E4F">
      <w:pPr>
        <w:pStyle w:val="Heading2"/>
        <w:numPr>
          <w:ilvl w:val="0"/>
          <w:numId w:val="13"/>
        </w:numP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fr-FR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fr-FR"/>
        </w:rPr>
        <w:t>User Management (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fr-FR"/>
        </w:rPr>
        <w:t>Qu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fr-FR"/>
        </w:rPr>
        <w:t>ả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fr-FR"/>
        </w:rPr>
        <w:t>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fr-FR"/>
        </w:rPr>
        <w:t>lý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fr-FR"/>
        </w:rPr>
        <w:t>ngư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fr-FR"/>
        </w:rPr>
        <w:t>ờ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fr-FR"/>
        </w:rPr>
        <w:t>i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fr-FR"/>
        </w:rPr>
        <w:t>dùng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  <w:lang w:val="fr-FR"/>
        </w:rPr>
        <w:t>)</w:t>
      </w:r>
    </w:p>
    <w:p w14:paraId="5E37D3F0" w14:textId="77777777" w:rsidR="003B3A2A" w:rsidRDefault="00F03E4F">
      <w:pPr>
        <w:pStyle w:val="Heading2"/>
        <w:numPr>
          <w:ilvl w:val="0"/>
          <w:numId w:val="13"/>
        </w:numP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Support Center (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H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ỗ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tr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ợ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khách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hàng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)</w:t>
      </w:r>
    </w:p>
    <w:p w14:paraId="1ECA73D5" w14:textId="77777777" w:rsidR="003B3A2A" w:rsidRDefault="00F03E4F">
      <w:pPr>
        <w:pStyle w:val="Heading2"/>
        <w:numPr>
          <w:ilvl w:val="0"/>
          <w:numId w:val="13"/>
        </w:numP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Dashboard (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Th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ố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kê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doanh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thu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)</w:t>
      </w:r>
    </w:p>
    <w:p w14:paraId="57CA7D75" w14:textId="77777777" w:rsidR="003B3A2A" w:rsidRDefault="00F03E4F">
      <w:pPr>
        <w:pStyle w:val="Heading2"/>
        <w:numPr>
          <w:ilvl w:val="0"/>
          <w:numId w:val="13"/>
        </w:numP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Authentication (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Xác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th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ự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c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  <w:t>)</w:t>
      </w:r>
    </w:p>
    <w:p w14:paraId="0E3BCB7F" w14:textId="77777777" w:rsidR="003B3A2A" w:rsidRDefault="00F03E4F">
      <w:pPr>
        <w:pStyle w:val="Heading2"/>
        <w:ind w:firstLine="720"/>
        <w:rPr>
          <w:rFonts w:ascii="Times New Roman" w:hAnsi="Times New Roman" w:cs="Times New Roman"/>
          <w:color w:val="000000" w:themeColor="text1"/>
          <w:lang w:val="vi-VN"/>
        </w:rPr>
      </w:pPr>
      <w:r>
        <w:rPr>
          <w:rFonts w:ascii="Times New Roman" w:hAnsi="Times New Roman" w:cs="Times New Roman"/>
          <w:color w:val="000000" w:themeColor="text1"/>
        </w:rPr>
        <w:t xml:space="preserve">2.3 Danh </w:t>
      </w:r>
      <w:proofErr w:type="spellStart"/>
      <w:r>
        <w:rPr>
          <w:rFonts w:ascii="Times New Roman" w:hAnsi="Times New Roman" w:cs="Times New Roman"/>
          <w:color w:val="000000" w:themeColor="text1"/>
        </w:rPr>
        <w:t>sách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ch</w:t>
      </w:r>
      <w:r>
        <w:rPr>
          <w:rFonts w:ascii="Times New Roman" w:hAnsi="Times New Roman" w:cs="Times New Roman"/>
          <w:color w:val="000000" w:themeColor="text1"/>
        </w:rPr>
        <w:t>ứ</w:t>
      </w:r>
      <w:r>
        <w:rPr>
          <w:rFonts w:ascii="Times New Roman" w:hAnsi="Times New Roman" w:cs="Times New Roman"/>
          <w:color w:val="000000" w:themeColor="text1"/>
        </w:rPr>
        <w:t>c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</w:rPr>
        <w:t>năng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8"/>
        <w:gridCol w:w="2713"/>
        <w:gridCol w:w="5309"/>
      </w:tblGrid>
      <w:tr w:rsidR="003B3A2A" w14:paraId="3237686E" w14:textId="77777777">
        <w:tc>
          <w:tcPr>
            <w:tcW w:w="608" w:type="dxa"/>
          </w:tcPr>
          <w:p w14:paraId="26FA8062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STT</w:t>
            </w:r>
          </w:p>
        </w:tc>
        <w:tc>
          <w:tcPr>
            <w:tcW w:w="2713" w:type="dxa"/>
          </w:tcPr>
          <w:p w14:paraId="731C00BF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Ch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ứ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c năng</w:t>
            </w:r>
          </w:p>
        </w:tc>
        <w:tc>
          <w:tcPr>
            <w:tcW w:w="5309" w:type="dxa"/>
          </w:tcPr>
          <w:p w14:paraId="145594BA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Mô t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ả</w:t>
            </w:r>
          </w:p>
        </w:tc>
      </w:tr>
      <w:tr w:rsidR="003B3A2A" w14:paraId="6CCB6119" w14:textId="77777777">
        <w:tc>
          <w:tcPr>
            <w:tcW w:w="608" w:type="dxa"/>
          </w:tcPr>
          <w:p w14:paraId="12AE1B08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1</w:t>
            </w:r>
          </w:p>
        </w:tc>
        <w:tc>
          <w:tcPr>
            <w:tcW w:w="2713" w:type="dxa"/>
          </w:tcPr>
          <w:p w14:paraId="3C4FB7EE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Đăng ký, đăng nh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ậ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p </w:t>
            </w:r>
          </w:p>
        </w:tc>
        <w:tc>
          <w:tcPr>
            <w:tcW w:w="5309" w:type="dxa"/>
          </w:tcPr>
          <w:p w14:paraId="594FFDE0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Ngư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ờ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i dùng và Admin t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ạ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o tài kho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n, đăng nh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ậ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p h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th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ố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ng, h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ỗ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tr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quên m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ậ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t kh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ẩ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u</w:t>
            </w:r>
          </w:p>
        </w:tc>
      </w:tr>
      <w:tr w:rsidR="003B3A2A" w14:paraId="5C33B7D9" w14:textId="77777777">
        <w:tc>
          <w:tcPr>
            <w:tcW w:w="608" w:type="dxa"/>
          </w:tcPr>
          <w:p w14:paraId="5158FD68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2</w:t>
            </w:r>
          </w:p>
        </w:tc>
        <w:tc>
          <w:tcPr>
            <w:tcW w:w="2713" w:type="dxa"/>
          </w:tcPr>
          <w:p w14:paraId="5DFE6C66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tr</w:t>
            </w:r>
            <w:r>
              <w:rPr>
                <w:rFonts w:ascii="Times New Roman" w:hAnsi="Times New Roman" w:cs="Times New Roman"/>
                <w:color w:val="000000" w:themeColor="text1"/>
              </w:rPr>
              <w:t>ọ</w:t>
            </w:r>
            <w:proofErr w:type="spellEnd"/>
          </w:p>
        </w:tc>
        <w:tc>
          <w:tcPr>
            <w:tcW w:w="5309" w:type="dxa"/>
          </w:tcPr>
          <w:p w14:paraId="04917B4C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Ngư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ờ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i dùng tìm phòng theo v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ị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trí, giá, di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n tích, ti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n ích</w:t>
            </w:r>
          </w:p>
        </w:tc>
      </w:tr>
      <w:tr w:rsidR="003B3A2A" w14:paraId="2DAC088D" w14:textId="77777777">
        <w:tc>
          <w:tcPr>
            <w:tcW w:w="608" w:type="dxa"/>
          </w:tcPr>
          <w:p w14:paraId="4720E43C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3</w:t>
            </w:r>
          </w:p>
        </w:tc>
        <w:tc>
          <w:tcPr>
            <w:tcW w:w="2713" w:type="dxa"/>
          </w:tcPr>
          <w:p w14:paraId="53E0BAEC" w14:textId="77777777" w:rsidR="003B3A2A" w:rsidRDefault="00F03E4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Liên h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v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ớ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i ch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tr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ọ</w:t>
            </w:r>
          </w:p>
        </w:tc>
        <w:tc>
          <w:tcPr>
            <w:tcW w:w="5309" w:type="dxa"/>
          </w:tcPr>
          <w:p w14:paraId="6F6FC380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Ngư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ờ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i dùng g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ử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i yêu c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ầ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u ho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ặ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c chat tr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ự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c ti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ế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p v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ớ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i ch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tr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ọ</w:t>
            </w:r>
          </w:p>
        </w:tc>
      </w:tr>
      <w:tr w:rsidR="003B3A2A" w14:paraId="0FBCAAE1" w14:textId="77777777">
        <w:tc>
          <w:tcPr>
            <w:tcW w:w="608" w:type="dxa"/>
          </w:tcPr>
          <w:p w14:paraId="3BD0D739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4</w:t>
            </w:r>
          </w:p>
        </w:tc>
        <w:tc>
          <w:tcPr>
            <w:tcW w:w="2713" w:type="dxa"/>
          </w:tcPr>
          <w:p w14:paraId="55DD82EB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&amp; Bình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lu</w:t>
            </w:r>
            <w:r>
              <w:rPr>
                <w:rFonts w:ascii="Times New Roman" w:hAnsi="Times New Roman" w:cs="Times New Roman"/>
                <w:color w:val="000000" w:themeColor="text1"/>
              </w:rPr>
              <w:t>ậ</w:t>
            </w:r>
            <w:r>
              <w:rPr>
                <w:rFonts w:ascii="Times New Roman" w:hAnsi="Times New Roman" w:cs="Times New Roman"/>
                <w:color w:val="000000" w:themeColor="text1"/>
              </w:rPr>
              <w:t>n</w:t>
            </w:r>
            <w:proofErr w:type="spellEnd"/>
          </w:p>
        </w:tc>
        <w:tc>
          <w:tcPr>
            <w:tcW w:w="5309" w:type="dxa"/>
          </w:tcPr>
          <w:p w14:paraId="2DF449B7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Ngư</w:t>
            </w:r>
            <w:r>
              <w:rPr>
                <w:rFonts w:ascii="Times New Roman" w:hAnsi="Times New Roman" w:cs="Times New Roman"/>
                <w:color w:val="000000" w:themeColor="text1"/>
              </w:rPr>
              <w:t>ờ</w:t>
            </w:r>
            <w:r>
              <w:rPr>
                <w:rFonts w:ascii="Times New Roman" w:hAnsi="Times New Roman" w:cs="Times New Roman"/>
                <w:color w:val="000000" w:themeColor="text1"/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đánh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ch</w:t>
            </w:r>
            <w:r>
              <w:rPr>
                <w:rFonts w:ascii="Times New Roman" w:hAnsi="Times New Roman" w:cs="Times New Roman"/>
                <w:color w:val="000000" w:themeColor="text1"/>
              </w:rPr>
              <w:t>ủ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tr</w:t>
            </w:r>
            <w:r>
              <w:rPr>
                <w:rFonts w:ascii="Times New Roman" w:hAnsi="Times New Roman" w:cs="Times New Roman"/>
                <w:color w:val="000000" w:themeColor="text1"/>
              </w:rPr>
              <w:t>ọ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ph</w:t>
            </w:r>
            <w:r>
              <w:rPr>
                <w:rFonts w:ascii="Times New Roman" w:hAnsi="Times New Roman" w:cs="Times New Roman"/>
                <w:color w:val="000000" w:themeColor="text1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</w:rPr>
              <w:t>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h</w:t>
            </w:r>
            <w:r>
              <w:rPr>
                <w:rFonts w:ascii="Times New Roman" w:hAnsi="Times New Roman" w:cs="Times New Roman"/>
                <w:color w:val="000000" w:themeColor="text1"/>
              </w:rPr>
              <w:t>ồ</w:t>
            </w:r>
            <w:r>
              <w:rPr>
                <w:rFonts w:ascii="Times New Roman" w:hAnsi="Times New Roman" w:cs="Times New Roman"/>
                <w:color w:val="000000" w:themeColor="text1"/>
              </w:rPr>
              <w:t>i</w:t>
            </w:r>
            <w:proofErr w:type="spellEnd"/>
          </w:p>
        </w:tc>
      </w:tr>
      <w:tr w:rsidR="003B3A2A" w14:paraId="7C7803DD" w14:textId="77777777">
        <w:tc>
          <w:tcPr>
            <w:tcW w:w="608" w:type="dxa"/>
          </w:tcPr>
          <w:p w14:paraId="53F43275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5</w:t>
            </w:r>
          </w:p>
        </w:tc>
        <w:tc>
          <w:tcPr>
            <w:tcW w:w="2713" w:type="dxa"/>
          </w:tcPr>
          <w:p w14:paraId="5A409F99" w14:textId="77777777" w:rsidR="003B3A2A" w:rsidRDefault="00F03E4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So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sánh giá </w:t>
            </w:r>
          </w:p>
        </w:tc>
        <w:tc>
          <w:tcPr>
            <w:tcW w:w="5309" w:type="dxa"/>
          </w:tcPr>
          <w:p w14:paraId="7C379C67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So sánh giá phòng theo khu v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ự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c ho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ặ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c ti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n ích</w:t>
            </w:r>
          </w:p>
        </w:tc>
      </w:tr>
      <w:tr w:rsidR="003B3A2A" w14:paraId="7C942ED4" w14:textId="77777777">
        <w:tc>
          <w:tcPr>
            <w:tcW w:w="608" w:type="dxa"/>
          </w:tcPr>
          <w:p w14:paraId="23393D95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6</w:t>
            </w:r>
          </w:p>
        </w:tc>
        <w:tc>
          <w:tcPr>
            <w:tcW w:w="2713" w:type="dxa"/>
          </w:tcPr>
          <w:p w14:paraId="65FC4030" w14:textId="77777777" w:rsidR="003B3A2A" w:rsidRDefault="00F03E4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Thanh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tr</w:t>
            </w:r>
            <w:r>
              <w:rPr>
                <w:rFonts w:ascii="Times New Roman" w:hAnsi="Times New Roman" w:cs="Times New Roman"/>
                <w:color w:val="000000" w:themeColor="text1"/>
              </w:rPr>
              <w:t>ự</w:t>
            </w:r>
            <w:r>
              <w:rPr>
                <w:rFonts w:ascii="Times New Roman" w:hAnsi="Times New Roman" w:cs="Times New Roman"/>
                <w:color w:val="000000" w:themeColor="text1"/>
              </w:rPr>
              <w:t>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tuy</w:t>
            </w:r>
            <w:r>
              <w:rPr>
                <w:rFonts w:ascii="Times New Roman" w:hAnsi="Times New Roman" w:cs="Times New Roman"/>
                <w:color w:val="000000" w:themeColor="text1"/>
              </w:rPr>
              <w:t>ế</w:t>
            </w:r>
            <w:r>
              <w:rPr>
                <w:rFonts w:ascii="Times New Roman" w:hAnsi="Times New Roman" w:cs="Times New Roman"/>
                <w:color w:val="000000" w:themeColor="text1"/>
              </w:rPr>
              <w:t>n</w:t>
            </w:r>
            <w:proofErr w:type="spellEnd"/>
          </w:p>
        </w:tc>
        <w:tc>
          <w:tcPr>
            <w:tcW w:w="5309" w:type="dxa"/>
          </w:tcPr>
          <w:p w14:paraId="19376115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Tích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</w:t>
            </w:r>
            <w:r>
              <w:rPr>
                <w:rFonts w:ascii="Times New Roman" w:hAnsi="Times New Roman" w:cs="Times New Roman"/>
              </w:rPr>
              <w:t>ợ</w:t>
            </w:r>
            <w:r>
              <w:rPr>
                <w:rFonts w:ascii="Times New Roman" w:hAnsi="Times New Roman" w:cs="Times New Roman"/>
              </w:rPr>
              <w:t>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đi</w:t>
            </w:r>
            <w:r>
              <w:rPr>
                <w:rFonts w:ascii="Times New Roman" w:hAnsi="Times New Roman" w:cs="Times New Roman"/>
              </w:rPr>
              <w:t>ệ</w:t>
            </w:r>
            <w:r>
              <w:rPr>
                <w:rFonts w:ascii="Times New Roman" w:hAnsi="Times New Roman" w:cs="Times New Roman"/>
              </w:rPr>
              <w:t>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/>
              </w:rPr>
              <w:t>ử</w:t>
            </w:r>
            <w:proofErr w:type="spellEnd"/>
            <w:r>
              <w:rPr>
                <w:rFonts w:ascii="Times New Roman" w:hAnsi="Times New Roman" w:cs="Times New Roman"/>
              </w:rPr>
              <w:t xml:space="preserve"> (Momo, </w:t>
            </w:r>
            <w:proofErr w:type="spellStart"/>
            <w:r>
              <w:rPr>
                <w:rFonts w:ascii="Times New Roman" w:hAnsi="Times New Roman" w:cs="Times New Roman"/>
              </w:rPr>
              <w:t>ZaloPay</w:t>
            </w:r>
            <w:proofErr w:type="spellEnd"/>
            <w:r>
              <w:rPr>
                <w:rFonts w:ascii="Times New Roman" w:hAnsi="Times New Roman" w:cs="Times New Roman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</w:rPr>
              <w:t>ho</w:t>
            </w:r>
            <w:r>
              <w:rPr>
                <w:rFonts w:ascii="Times New Roman" w:hAnsi="Times New Roman" w:cs="Times New Roman"/>
              </w:rPr>
              <w:t>ặ</w:t>
            </w:r>
            <w:r>
              <w:rPr>
                <w:rFonts w:ascii="Times New Roman" w:hAnsi="Times New Roman" w:cs="Times New Roman"/>
              </w:rPr>
              <w:t>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chuy</w:t>
            </w:r>
            <w:r>
              <w:rPr>
                <w:rFonts w:ascii="Times New Roman" w:hAnsi="Times New Roman" w:cs="Times New Roman"/>
              </w:rPr>
              <w:t>ể</w:t>
            </w:r>
            <w:r>
              <w:rPr>
                <w:rFonts w:ascii="Times New Roman" w:hAnsi="Times New Roman" w:cs="Times New Roman"/>
              </w:rPr>
              <w:t>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</w:t>
            </w:r>
            <w:r>
              <w:rPr>
                <w:rFonts w:ascii="Times New Roman" w:hAnsi="Times New Roman" w:cs="Times New Roman"/>
              </w:rPr>
              <w:t>ả</w:t>
            </w:r>
            <w:r>
              <w:rPr>
                <w:rFonts w:ascii="Times New Roman" w:hAnsi="Times New Roman" w:cs="Times New Roman"/>
              </w:rPr>
              <w:t>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</w:tr>
      <w:tr w:rsidR="003B3A2A" w14:paraId="4E54D782" w14:textId="77777777">
        <w:tc>
          <w:tcPr>
            <w:tcW w:w="608" w:type="dxa"/>
          </w:tcPr>
          <w:p w14:paraId="5BD570CD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7</w:t>
            </w:r>
          </w:p>
        </w:tc>
        <w:tc>
          <w:tcPr>
            <w:tcW w:w="2713" w:type="dxa"/>
          </w:tcPr>
          <w:p w14:paraId="265556FE" w14:textId="77777777" w:rsidR="003B3A2A" w:rsidRDefault="00F03E4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bài cho thuê tr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ọ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</w:t>
            </w:r>
          </w:p>
        </w:tc>
        <w:tc>
          <w:tcPr>
            <w:tcW w:w="5309" w:type="dxa"/>
          </w:tcPr>
          <w:p w14:paraId="32F7250B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Ch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tr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ọ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đăng thông tin phòng, hình 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nh, giá thuê</w:t>
            </w:r>
          </w:p>
        </w:tc>
      </w:tr>
      <w:tr w:rsidR="003B3A2A" w14:paraId="15F6ACB1" w14:textId="77777777">
        <w:tc>
          <w:tcPr>
            <w:tcW w:w="608" w:type="dxa"/>
          </w:tcPr>
          <w:p w14:paraId="27DC7F21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8</w:t>
            </w:r>
          </w:p>
        </w:tc>
        <w:tc>
          <w:tcPr>
            <w:tcW w:w="2713" w:type="dxa"/>
          </w:tcPr>
          <w:p w14:paraId="5105D3DA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Qu</w:t>
            </w:r>
            <w:r>
              <w:rPr>
                <w:rFonts w:ascii="Times New Roman" w:hAnsi="Times New Roman" w:cs="Times New Roman"/>
                <w:color w:val="000000" w:themeColor="text1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phòng</w:t>
            </w:r>
            <w:proofErr w:type="spellEnd"/>
          </w:p>
        </w:tc>
        <w:tc>
          <w:tcPr>
            <w:tcW w:w="5309" w:type="dxa"/>
          </w:tcPr>
          <w:p w14:paraId="679D3B3E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Admin ho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ặ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c ch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tr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ọ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thêm/s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ử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a/xóa phòng, c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ậ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p nh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ậ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t tr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ạ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ng thái (còn tr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ố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ng/đã thuê)</w:t>
            </w:r>
          </w:p>
        </w:tc>
      </w:tr>
      <w:tr w:rsidR="003B3A2A" w14:paraId="5669637E" w14:textId="77777777">
        <w:tc>
          <w:tcPr>
            <w:tcW w:w="608" w:type="dxa"/>
          </w:tcPr>
          <w:p w14:paraId="334BBCBF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9</w:t>
            </w:r>
          </w:p>
        </w:tc>
        <w:tc>
          <w:tcPr>
            <w:tcW w:w="2713" w:type="dxa"/>
          </w:tcPr>
          <w:p w14:paraId="7B94B8EF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Qu</w:t>
            </w:r>
            <w:r>
              <w:rPr>
                <w:rFonts w:ascii="Times New Roman" w:hAnsi="Times New Roman" w:cs="Times New Roman"/>
                <w:color w:val="000000" w:themeColor="text1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</w:rPr>
              <w:t>n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lý khách thuê</w:t>
            </w:r>
          </w:p>
        </w:tc>
        <w:tc>
          <w:tcPr>
            <w:tcW w:w="5309" w:type="dxa"/>
          </w:tcPr>
          <w:p w14:paraId="1387A8F4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Lưu thông tin khách thuê, l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ị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ch s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ử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thuê, tr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ạ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ng thái h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p đ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ồ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ng</w:t>
            </w:r>
          </w:p>
        </w:tc>
      </w:tr>
      <w:tr w:rsidR="003B3A2A" w14:paraId="00B20052" w14:textId="77777777">
        <w:tc>
          <w:tcPr>
            <w:tcW w:w="608" w:type="dxa"/>
          </w:tcPr>
          <w:p w14:paraId="241AC439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10</w:t>
            </w:r>
          </w:p>
        </w:tc>
        <w:tc>
          <w:tcPr>
            <w:tcW w:w="2713" w:type="dxa"/>
          </w:tcPr>
          <w:p w14:paraId="31E68451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Qu</w:t>
            </w:r>
            <w:r>
              <w:rPr>
                <w:rFonts w:ascii="Times New Roman" w:hAnsi="Times New Roman" w:cs="Times New Roman"/>
                <w:color w:val="000000" w:themeColor="text1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</w:rPr>
              <w:t>n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lý d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ị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ch v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ụ</w:t>
            </w:r>
          </w:p>
        </w:tc>
        <w:tc>
          <w:tcPr>
            <w:tcW w:w="5309" w:type="dxa"/>
          </w:tcPr>
          <w:p w14:paraId="736EE772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Qu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n lý các d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ị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ch v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ụ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đi kèm (wifi, đi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n, nư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ớ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c, v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sinh)</w:t>
            </w:r>
          </w:p>
        </w:tc>
      </w:tr>
      <w:tr w:rsidR="003B3A2A" w14:paraId="6D2720A1" w14:textId="77777777">
        <w:tc>
          <w:tcPr>
            <w:tcW w:w="608" w:type="dxa"/>
          </w:tcPr>
          <w:p w14:paraId="47C2FFAA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11</w:t>
            </w:r>
          </w:p>
        </w:tc>
        <w:tc>
          <w:tcPr>
            <w:tcW w:w="2713" w:type="dxa"/>
          </w:tcPr>
          <w:p w14:paraId="1ED6E73D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Qu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n lý chi phí phát sinh</w:t>
            </w:r>
          </w:p>
        </w:tc>
        <w:tc>
          <w:tcPr>
            <w:tcW w:w="5309" w:type="dxa"/>
          </w:tcPr>
          <w:p w14:paraId="3571E33B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Theo dõi chi phí đi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ệ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n, nư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ớ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c, d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ị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ch v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ụ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và tính vào hóa đơn</w:t>
            </w:r>
          </w:p>
        </w:tc>
      </w:tr>
      <w:tr w:rsidR="003B3A2A" w14:paraId="162A8A5D" w14:textId="77777777">
        <w:tc>
          <w:tcPr>
            <w:tcW w:w="608" w:type="dxa"/>
          </w:tcPr>
          <w:p w14:paraId="111BA44C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12</w:t>
            </w:r>
          </w:p>
        </w:tc>
        <w:tc>
          <w:tcPr>
            <w:tcW w:w="2713" w:type="dxa"/>
          </w:tcPr>
          <w:p w14:paraId="6C7AA8FC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Qu</w:t>
            </w:r>
            <w:r>
              <w:rPr>
                <w:rFonts w:ascii="Times New Roman" w:hAnsi="Times New Roman" w:cs="Times New Roman"/>
                <w:color w:val="000000" w:themeColor="text1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h</w:t>
            </w:r>
            <w:r>
              <w:rPr>
                <w:rFonts w:ascii="Times New Roman" w:hAnsi="Times New Roman" w:cs="Times New Roman"/>
                <w:color w:val="000000" w:themeColor="text1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</w:rPr>
              <w:t>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đ</w:t>
            </w:r>
            <w:r>
              <w:rPr>
                <w:rFonts w:ascii="Times New Roman" w:hAnsi="Times New Roman" w:cs="Times New Roman"/>
                <w:color w:val="000000" w:themeColor="text1"/>
              </w:rPr>
              <w:t>ồ</w:t>
            </w:r>
            <w:r>
              <w:rPr>
                <w:rFonts w:ascii="Times New Roman" w:hAnsi="Times New Roman" w:cs="Times New Roman"/>
                <w:color w:val="000000" w:themeColor="text1"/>
              </w:rPr>
              <w:t>ng</w:t>
            </w:r>
            <w:proofErr w:type="spellEnd"/>
          </w:p>
        </w:tc>
        <w:tc>
          <w:tcPr>
            <w:tcW w:w="5309" w:type="dxa"/>
          </w:tcPr>
          <w:p w14:paraId="38B1C049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</w:t>
            </w:r>
            <w:r>
              <w:rPr>
                <w:rFonts w:ascii="Times New Roman" w:hAnsi="Times New Roman" w:cs="Times New Roman"/>
                <w:color w:val="000000" w:themeColor="text1"/>
              </w:rPr>
              <w:t>ạ</w:t>
            </w:r>
            <w:r>
              <w:rPr>
                <w:rFonts w:ascii="Times New Roman" w:hAnsi="Times New Roman" w:cs="Times New Roman"/>
                <w:color w:val="000000" w:themeColor="text1"/>
              </w:rPr>
              <w:t>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h</w:t>
            </w:r>
            <w:r>
              <w:rPr>
                <w:rFonts w:ascii="Times New Roman" w:hAnsi="Times New Roman" w:cs="Times New Roman"/>
                <w:color w:val="000000" w:themeColor="text1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</w:rPr>
              <w:t>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đ</w:t>
            </w:r>
            <w:r>
              <w:rPr>
                <w:rFonts w:ascii="Times New Roman" w:hAnsi="Times New Roman" w:cs="Times New Roman"/>
                <w:color w:val="000000" w:themeColor="text1"/>
              </w:rPr>
              <w:t>ồ</w:t>
            </w:r>
            <w:r>
              <w:rPr>
                <w:rFonts w:ascii="Times New Roman" w:hAnsi="Times New Roman" w:cs="Times New Roman"/>
                <w:color w:val="000000" w:themeColor="text1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gia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h</w:t>
            </w:r>
            <w:r>
              <w:rPr>
                <w:rFonts w:ascii="Times New Roman" w:hAnsi="Times New Roman" w:cs="Times New Roman"/>
                <w:color w:val="000000" w:themeColor="text1"/>
              </w:rPr>
              <w:t>ạ</w:t>
            </w:r>
            <w:r>
              <w:rPr>
                <w:rFonts w:ascii="Times New Roman" w:hAnsi="Times New Roman" w:cs="Times New Roman"/>
                <w:color w:val="000000" w:themeColor="text1"/>
              </w:rPr>
              <w:t>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h</w:t>
            </w:r>
            <w:r>
              <w:rPr>
                <w:rFonts w:ascii="Times New Roman" w:hAnsi="Times New Roman" w:cs="Times New Roman"/>
                <w:color w:val="000000" w:themeColor="text1"/>
              </w:rPr>
              <w:t>ủ</w:t>
            </w:r>
            <w:r>
              <w:rPr>
                <w:rFonts w:ascii="Times New Roman" w:hAnsi="Times New Roman" w:cs="Times New Roman"/>
                <w:color w:val="000000" w:themeColor="text1"/>
              </w:rPr>
              <w:t>y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h</w:t>
            </w:r>
            <w:r>
              <w:rPr>
                <w:rFonts w:ascii="Times New Roman" w:hAnsi="Times New Roman" w:cs="Times New Roman"/>
                <w:color w:val="000000" w:themeColor="text1"/>
              </w:rPr>
              <w:t>ợ</w:t>
            </w:r>
            <w:r>
              <w:rPr>
                <w:rFonts w:ascii="Times New Roman" w:hAnsi="Times New Roman" w:cs="Times New Roman"/>
                <w:color w:val="000000" w:themeColor="text1"/>
              </w:rPr>
              <w:t>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đ</w:t>
            </w:r>
            <w:r>
              <w:rPr>
                <w:rFonts w:ascii="Times New Roman" w:hAnsi="Times New Roman" w:cs="Times New Roman"/>
                <w:color w:val="000000" w:themeColor="text1"/>
              </w:rPr>
              <w:t>ồ</w:t>
            </w:r>
            <w:r>
              <w:rPr>
                <w:rFonts w:ascii="Times New Roman" w:hAnsi="Times New Roman" w:cs="Times New Roman"/>
                <w:color w:val="000000" w:themeColor="text1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lưu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tr</w:t>
            </w:r>
            <w:r>
              <w:rPr>
                <w:rFonts w:ascii="Times New Roman" w:hAnsi="Times New Roman" w:cs="Times New Roman"/>
                <w:color w:val="000000" w:themeColor="text1"/>
              </w:rPr>
              <w:t>ữ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l</w:t>
            </w:r>
            <w:r>
              <w:rPr>
                <w:rFonts w:ascii="Times New Roman" w:hAnsi="Times New Roman" w:cs="Times New Roman"/>
                <w:color w:val="000000" w:themeColor="text1"/>
              </w:rPr>
              <w:t>ị</w:t>
            </w:r>
            <w:r>
              <w:rPr>
                <w:rFonts w:ascii="Times New Roman" w:hAnsi="Times New Roman" w:cs="Times New Roman"/>
                <w:color w:val="000000" w:themeColor="text1"/>
              </w:rPr>
              <w:t>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</w:t>
            </w:r>
            <w:r>
              <w:rPr>
                <w:rFonts w:ascii="Times New Roman" w:hAnsi="Times New Roman" w:cs="Times New Roman"/>
                <w:color w:val="000000" w:themeColor="text1"/>
              </w:rPr>
              <w:t>ử</w:t>
            </w:r>
            <w:proofErr w:type="spellEnd"/>
          </w:p>
        </w:tc>
      </w:tr>
      <w:tr w:rsidR="003B3A2A" w14:paraId="703D27AD" w14:textId="77777777">
        <w:tc>
          <w:tcPr>
            <w:tcW w:w="608" w:type="dxa"/>
          </w:tcPr>
          <w:p w14:paraId="790ABD17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13</w:t>
            </w:r>
          </w:p>
        </w:tc>
        <w:tc>
          <w:tcPr>
            <w:tcW w:w="2713" w:type="dxa"/>
          </w:tcPr>
          <w:p w14:paraId="2C051B1C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Qu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n lý phân quy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ề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n tài kho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n</w:t>
            </w:r>
          </w:p>
        </w:tc>
        <w:tc>
          <w:tcPr>
            <w:tcW w:w="5309" w:type="dxa"/>
          </w:tcPr>
          <w:p w14:paraId="5AEDCF78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quy</w:t>
            </w:r>
            <w:r>
              <w:rPr>
                <w:rFonts w:ascii="Times New Roman" w:hAnsi="Times New Roman" w:cs="Times New Roman"/>
                <w:color w:val="000000" w:themeColor="text1"/>
              </w:rPr>
              <w:t>ề</w:t>
            </w:r>
            <w:r>
              <w:rPr>
                <w:rFonts w:ascii="Times New Roman" w:hAnsi="Times New Roman" w:cs="Times New Roman"/>
                <w:color w:val="000000" w:themeColor="text1"/>
              </w:rPr>
              <w:t>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Admin,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ch</w:t>
            </w:r>
            <w:r>
              <w:rPr>
                <w:rFonts w:ascii="Times New Roman" w:hAnsi="Times New Roman" w:cs="Times New Roman"/>
                <w:color w:val="000000" w:themeColor="text1"/>
              </w:rPr>
              <w:t>ủ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tr</w:t>
            </w:r>
            <w:r>
              <w:rPr>
                <w:rFonts w:ascii="Times New Roman" w:hAnsi="Times New Roman" w:cs="Times New Roman"/>
                <w:color w:val="000000" w:themeColor="text1"/>
              </w:rPr>
              <w:t>ọ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ngư</w:t>
            </w:r>
            <w:r>
              <w:rPr>
                <w:rFonts w:ascii="Times New Roman" w:hAnsi="Times New Roman" w:cs="Times New Roman"/>
                <w:color w:val="000000" w:themeColor="text1"/>
              </w:rPr>
              <w:t>ờ</w:t>
            </w:r>
            <w:r>
              <w:rPr>
                <w:rFonts w:ascii="Times New Roman" w:hAnsi="Times New Roman" w:cs="Times New Roman"/>
                <w:color w:val="000000" w:themeColor="text1"/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thuê</w:t>
            </w:r>
            <w:proofErr w:type="spellEnd"/>
          </w:p>
        </w:tc>
      </w:tr>
      <w:tr w:rsidR="003B3A2A" w14:paraId="3834F4F4" w14:textId="77777777">
        <w:tc>
          <w:tcPr>
            <w:tcW w:w="608" w:type="dxa"/>
          </w:tcPr>
          <w:p w14:paraId="75280610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lastRenderedPageBreak/>
              <w:t>14</w:t>
            </w:r>
          </w:p>
        </w:tc>
        <w:tc>
          <w:tcPr>
            <w:tcW w:w="2713" w:type="dxa"/>
          </w:tcPr>
          <w:p w14:paraId="1B7D9B83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Qu</w:t>
            </w:r>
            <w:r>
              <w:rPr>
                <w:rFonts w:ascii="Times New Roman" w:hAnsi="Times New Roman" w:cs="Times New Roman"/>
                <w:color w:val="000000" w:themeColor="text1"/>
              </w:rPr>
              <w:t>ả</w:t>
            </w:r>
            <w:r>
              <w:rPr>
                <w:rFonts w:ascii="Times New Roman" w:hAnsi="Times New Roman" w:cs="Times New Roman"/>
                <w:color w:val="000000" w:themeColor="text1"/>
              </w:rPr>
              <w:t>n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 xml:space="preserve"> lý doanh thu</w:t>
            </w:r>
          </w:p>
        </w:tc>
        <w:tc>
          <w:tcPr>
            <w:tcW w:w="5309" w:type="dxa"/>
          </w:tcPr>
          <w:p w14:paraId="3CC3A245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Th</w:t>
            </w:r>
            <w:r>
              <w:rPr>
                <w:rFonts w:ascii="Times New Roman" w:hAnsi="Times New Roman" w:cs="Times New Roman"/>
                <w:color w:val="000000" w:themeColor="text1"/>
              </w:rPr>
              <w:t>ố</w:t>
            </w:r>
            <w:r>
              <w:rPr>
                <w:rFonts w:ascii="Times New Roman" w:hAnsi="Times New Roman" w:cs="Times New Roman"/>
                <w:color w:val="000000" w:themeColor="text1"/>
              </w:rPr>
              <w:t>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kê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doanh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tháng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s</w:t>
            </w:r>
            <w:r>
              <w:rPr>
                <w:rFonts w:ascii="Times New Roman" w:hAnsi="Times New Roman" w:cs="Times New Roman"/>
                <w:color w:val="000000" w:themeColor="text1"/>
              </w:rPr>
              <w:t>ố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thuê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, chi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phí</w:t>
            </w:r>
            <w:proofErr w:type="spellEnd"/>
          </w:p>
        </w:tc>
      </w:tr>
      <w:tr w:rsidR="003B3A2A" w14:paraId="55EF0EFD" w14:textId="77777777">
        <w:tc>
          <w:tcPr>
            <w:tcW w:w="608" w:type="dxa"/>
          </w:tcPr>
          <w:p w14:paraId="62A5FDD8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15</w:t>
            </w:r>
          </w:p>
        </w:tc>
        <w:tc>
          <w:tcPr>
            <w:tcW w:w="2713" w:type="dxa"/>
          </w:tcPr>
          <w:p w14:paraId="15083312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Chat Support</w:t>
            </w:r>
          </w:p>
        </w:tc>
        <w:tc>
          <w:tcPr>
            <w:tcW w:w="5309" w:type="dxa"/>
          </w:tcPr>
          <w:p w14:paraId="769BE6B8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 xml:space="preserve">Admin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h</w:t>
            </w:r>
            <w:r>
              <w:rPr>
                <w:rFonts w:ascii="Times New Roman" w:hAnsi="Times New Roman" w:cs="Times New Roman"/>
                <w:color w:val="000000" w:themeColor="text1"/>
              </w:rPr>
              <w:t>ỗ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tr</w:t>
            </w:r>
            <w:r>
              <w:rPr>
                <w:rFonts w:ascii="Times New Roman" w:hAnsi="Times New Roman" w:cs="Times New Roman"/>
                <w:color w:val="000000" w:themeColor="text1"/>
              </w:rPr>
              <w:t>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ngư</w:t>
            </w:r>
            <w:r>
              <w:rPr>
                <w:rFonts w:ascii="Times New Roman" w:hAnsi="Times New Roman" w:cs="Times New Roman"/>
                <w:color w:val="000000" w:themeColor="text1"/>
              </w:rPr>
              <w:t>ờ</w:t>
            </w:r>
            <w:r>
              <w:rPr>
                <w:rFonts w:ascii="Times New Roman" w:hAnsi="Times New Roman" w:cs="Times New Roman"/>
                <w:color w:val="000000" w:themeColor="text1"/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qua chat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tr</w:t>
            </w:r>
            <w:r>
              <w:rPr>
                <w:rFonts w:ascii="Times New Roman" w:hAnsi="Times New Roman" w:cs="Times New Roman"/>
                <w:color w:val="000000" w:themeColor="text1"/>
              </w:rPr>
              <w:t>ự</w:t>
            </w:r>
            <w:r>
              <w:rPr>
                <w:rFonts w:ascii="Times New Roman" w:hAnsi="Times New Roman" w:cs="Times New Roman"/>
                <w:color w:val="000000" w:themeColor="text1"/>
              </w:rPr>
              <w:t>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tuy</w:t>
            </w:r>
            <w:r>
              <w:rPr>
                <w:rFonts w:ascii="Times New Roman" w:hAnsi="Times New Roman" w:cs="Times New Roman"/>
                <w:color w:val="000000" w:themeColor="text1"/>
              </w:rPr>
              <w:t>ế</w:t>
            </w:r>
            <w:r>
              <w:rPr>
                <w:rFonts w:ascii="Times New Roman" w:hAnsi="Times New Roman" w:cs="Times New Roman"/>
                <w:color w:val="000000" w:themeColor="text1"/>
              </w:rPr>
              <w:t>n</w:t>
            </w:r>
            <w:proofErr w:type="spellEnd"/>
          </w:p>
        </w:tc>
      </w:tr>
      <w:tr w:rsidR="003B3A2A" w14:paraId="0F87FE0D" w14:textId="77777777">
        <w:tc>
          <w:tcPr>
            <w:tcW w:w="608" w:type="dxa"/>
          </w:tcPr>
          <w:p w14:paraId="4F1EDA59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16</w:t>
            </w:r>
          </w:p>
        </w:tc>
        <w:tc>
          <w:tcPr>
            <w:tcW w:w="2713" w:type="dxa"/>
          </w:tcPr>
          <w:p w14:paraId="6DAB6B63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lang w:val="vi-VN"/>
              </w:rPr>
            </w:pP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Đăng nh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ậ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p/Quên m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ậ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t kh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ẩ</w:t>
            </w:r>
            <w:r>
              <w:rPr>
                <w:rFonts w:ascii="Times New Roman" w:hAnsi="Times New Roman" w:cs="Times New Roman"/>
                <w:color w:val="000000" w:themeColor="text1"/>
                <w:lang w:val="vi-VN"/>
              </w:rPr>
              <w:t>u</w:t>
            </w:r>
          </w:p>
        </w:tc>
        <w:tc>
          <w:tcPr>
            <w:tcW w:w="5309" w:type="dxa"/>
          </w:tcPr>
          <w:p w14:paraId="644393BF" w14:textId="77777777" w:rsidR="003B3A2A" w:rsidRDefault="00F03E4F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Ngư</w:t>
            </w:r>
            <w:r>
              <w:rPr>
                <w:rFonts w:ascii="Times New Roman" w:hAnsi="Times New Roman" w:cs="Times New Roman"/>
                <w:color w:val="000000" w:themeColor="text1"/>
              </w:rPr>
              <w:t>ờ</w:t>
            </w:r>
            <w:r>
              <w:rPr>
                <w:rFonts w:ascii="Times New Roman" w:hAnsi="Times New Roman" w:cs="Times New Roman"/>
                <w:color w:val="000000" w:themeColor="text1"/>
              </w:rPr>
              <w:t>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/ Admin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truy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c</w:t>
            </w:r>
            <w:r>
              <w:rPr>
                <w:rFonts w:ascii="Times New Roman" w:hAnsi="Times New Roman" w:cs="Times New Roman"/>
                <w:color w:val="000000" w:themeColor="text1"/>
              </w:rPr>
              <w:t>ậ</w:t>
            </w:r>
            <w:r>
              <w:rPr>
                <w:rFonts w:ascii="Times New Roman" w:hAnsi="Times New Roman" w:cs="Times New Roman"/>
                <w:color w:val="000000" w:themeColor="text1"/>
              </w:rPr>
              <w:t>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h</w:t>
            </w:r>
            <w:r>
              <w:rPr>
                <w:rFonts w:ascii="Times New Roman" w:hAnsi="Times New Roman" w:cs="Times New Roman"/>
                <w:color w:val="000000" w:themeColor="text1"/>
              </w:rPr>
              <w:t>ệ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</w:rPr>
              <w:t>th</w:t>
            </w:r>
            <w:r>
              <w:rPr>
                <w:rFonts w:ascii="Times New Roman" w:hAnsi="Times New Roman" w:cs="Times New Roman"/>
                <w:color w:val="000000" w:themeColor="text1"/>
              </w:rPr>
              <w:t>ố</w:t>
            </w:r>
            <w:r>
              <w:rPr>
                <w:rFonts w:ascii="Times New Roman" w:hAnsi="Times New Roman" w:cs="Times New Roman"/>
                <w:color w:val="000000" w:themeColor="text1"/>
              </w:rPr>
              <w:t>ng</w:t>
            </w:r>
            <w:proofErr w:type="spellEnd"/>
          </w:p>
        </w:tc>
      </w:tr>
    </w:tbl>
    <w:p w14:paraId="6F29EF45" w14:textId="77777777" w:rsidR="003B3A2A" w:rsidRDefault="003B3A2A">
      <w:pPr>
        <w:rPr>
          <w:rFonts w:ascii="Times New Roman" w:hAnsi="Times New Roman" w:cs="Times New Roman"/>
          <w:color w:val="000000" w:themeColor="text1"/>
          <w:lang w:val="vi-VN"/>
        </w:rPr>
      </w:pPr>
    </w:p>
    <w:p w14:paraId="36CD0CE6" w14:textId="77777777" w:rsidR="003B3A2A" w:rsidRDefault="00F03E4F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</w:rPr>
        <w:br w:type="page"/>
      </w:r>
    </w:p>
    <w:p w14:paraId="73749D82" w14:textId="77777777" w:rsidR="003B3A2A" w:rsidRDefault="00F03E4F">
      <w:pPr>
        <w:pStyle w:val="Heading1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Đ</w:t>
      </w:r>
      <w:r>
        <w:rPr>
          <w:rFonts w:ascii="Times New Roman" w:hAnsi="Times New Roman" w:cs="Times New Roman"/>
          <w:color w:val="000000" w:themeColor="text1"/>
        </w:rPr>
        <w:t>Ặ</w:t>
      </w:r>
      <w:r>
        <w:rPr>
          <w:rFonts w:ascii="Times New Roman" w:hAnsi="Times New Roman" w:cs="Times New Roman"/>
          <w:color w:val="000000" w:themeColor="text1"/>
        </w:rPr>
        <w:t>C T</w:t>
      </w:r>
      <w:r>
        <w:rPr>
          <w:rFonts w:ascii="Times New Roman" w:hAnsi="Times New Roman" w:cs="Times New Roman"/>
          <w:color w:val="000000" w:themeColor="text1"/>
        </w:rPr>
        <w:t>Ả</w:t>
      </w:r>
      <w:r>
        <w:rPr>
          <w:rFonts w:ascii="Times New Roman" w:hAnsi="Times New Roman" w:cs="Times New Roman"/>
          <w:color w:val="000000" w:themeColor="text1"/>
        </w:rPr>
        <w:t xml:space="preserve"> YÊU C</w:t>
      </w:r>
      <w:r>
        <w:rPr>
          <w:rFonts w:ascii="Times New Roman" w:hAnsi="Times New Roman" w:cs="Times New Roman"/>
          <w:color w:val="000000" w:themeColor="text1"/>
        </w:rPr>
        <w:t>Ầ</w:t>
      </w:r>
      <w:r>
        <w:rPr>
          <w:rFonts w:ascii="Times New Roman" w:hAnsi="Times New Roman" w:cs="Times New Roman"/>
          <w:color w:val="000000" w:themeColor="text1"/>
        </w:rPr>
        <w:t>U NGHI</w:t>
      </w:r>
      <w:r>
        <w:rPr>
          <w:rFonts w:ascii="Times New Roman" w:hAnsi="Times New Roman" w:cs="Times New Roman"/>
          <w:color w:val="000000" w:themeColor="text1"/>
        </w:rPr>
        <w:t>Ệ</w:t>
      </w:r>
      <w:r>
        <w:rPr>
          <w:rFonts w:ascii="Times New Roman" w:hAnsi="Times New Roman" w:cs="Times New Roman"/>
          <w:color w:val="000000" w:themeColor="text1"/>
        </w:rPr>
        <w:t>P V</w:t>
      </w:r>
      <w:r>
        <w:rPr>
          <w:rFonts w:ascii="Times New Roman" w:hAnsi="Times New Roman" w:cs="Times New Roman"/>
          <w:color w:val="000000" w:themeColor="text1"/>
        </w:rPr>
        <w:t>Ụ</w:t>
      </w:r>
    </w:p>
    <w:p w14:paraId="5BCB68C7" w14:textId="77777777" w:rsidR="003B3A2A" w:rsidRDefault="00F03E4F">
      <w:pPr>
        <w:pStyle w:val="Heading2"/>
        <w:ind w:firstLine="720"/>
        <w:rPr>
          <w:rFonts w:ascii="Times New Roman" w:hAnsi="Times New Roman" w:cs="Times New Roman"/>
          <w:color w:val="000000" w:themeColor="text1"/>
          <w:lang w:val="vi-VN"/>
        </w:rPr>
      </w:pPr>
      <w:r>
        <w:rPr>
          <w:rFonts w:ascii="Times New Roman" w:hAnsi="Times New Roman" w:cs="Times New Roman"/>
          <w:color w:val="000000" w:themeColor="text1"/>
        </w:rPr>
        <w:t xml:space="preserve">3.1 </w:t>
      </w:r>
      <w:proofErr w:type="spellStart"/>
      <w:r>
        <w:rPr>
          <w:rFonts w:ascii="Times New Roman" w:hAnsi="Times New Roman" w:cs="Times New Roman"/>
          <w:color w:val="000000" w:themeColor="text1"/>
        </w:rPr>
        <w:t>Ví</w:t>
      </w:r>
      <w:proofErr w:type="spellEnd"/>
      <w:r>
        <w:rPr>
          <w:rFonts w:ascii="Times New Roman" w:hAnsi="Times New Roman" w:cs="Times New Roman"/>
          <w:color w:val="000000" w:themeColor="text1"/>
          <w:lang w:val="vi-VN"/>
        </w:rPr>
        <w:t xml:space="preserve"> d</w:t>
      </w:r>
      <w:r>
        <w:rPr>
          <w:rFonts w:ascii="Times New Roman" w:hAnsi="Times New Roman" w:cs="Times New Roman"/>
          <w:color w:val="000000" w:themeColor="text1"/>
          <w:lang w:val="vi-VN"/>
        </w:rPr>
        <w:t>ụ</w:t>
      </w:r>
      <w:r>
        <w:rPr>
          <w:rFonts w:ascii="Times New Roman" w:hAnsi="Times New Roman" w:cs="Times New Roman"/>
          <w:color w:val="000000" w:themeColor="text1"/>
          <w:lang w:val="vi-VN"/>
        </w:rPr>
        <w:t>: Ch</w:t>
      </w:r>
      <w:r>
        <w:rPr>
          <w:rFonts w:ascii="Times New Roman" w:hAnsi="Times New Roman" w:cs="Times New Roman"/>
          <w:color w:val="000000" w:themeColor="text1"/>
          <w:lang w:val="vi-VN"/>
        </w:rPr>
        <w:t>ứ</w:t>
      </w:r>
      <w:r>
        <w:rPr>
          <w:rFonts w:ascii="Times New Roman" w:hAnsi="Times New Roman" w:cs="Times New Roman"/>
          <w:color w:val="000000" w:themeColor="text1"/>
          <w:lang w:val="vi-VN"/>
        </w:rPr>
        <w:t xml:space="preserve">c năng Xem </w:t>
      </w:r>
      <w:proofErr w:type="gramStart"/>
      <w:r>
        <w:rPr>
          <w:rFonts w:ascii="Times New Roman" w:hAnsi="Times New Roman" w:cs="Times New Roman"/>
          <w:color w:val="000000" w:themeColor="text1"/>
          <w:lang w:val="vi-VN"/>
        </w:rPr>
        <w:t>chi  phòng</w:t>
      </w:r>
      <w:proofErr w:type="gramEnd"/>
      <w:r>
        <w:rPr>
          <w:rFonts w:ascii="Times New Roman" w:hAnsi="Times New Roman" w:cs="Times New Roman"/>
          <w:color w:val="000000" w:themeColor="text1"/>
          <w:lang w:val="vi-VN"/>
        </w:rPr>
        <w:t xml:space="preserve"> tr</w:t>
      </w:r>
      <w:r>
        <w:rPr>
          <w:rFonts w:ascii="Times New Roman" w:hAnsi="Times New Roman" w:cs="Times New Roman"/>
          <w:color w:val="000000" w:themeColor="text1"/>
          <w:lang w:val="vi-VN"/>
        </w:rPr>
        <w:t>ọ</w:t>
      </w:r>
    </w:p>
    <w:p w14:paraId="257F9181" w14:textId="77777777" w:rsidR="003B3A2A" w:rsidRDefault="00F03E4F">
      <w:pPr>
        <w:pStyle w:val="Heading3"/>
        <w:ind w:firstLine="720"/>
        <w:rPr>
          <w:rFonts w:ascii="Times New Roman" w:hAnsi="Times New Roman" w:cs="Times New Roman"/>
          <w:color w:val="000000" w:themeColor="text1"/>
          <w:szCs w:val="24"/>
          <w:lang w:val="vi-VN"/>
        </w:rPr>
      </w:pPr>
      <w:r>
        <w:rPr>
          <w:rFonts w:ascii="Times New Roman" w:hAnsi="Times New Roman" w:cs="Times New Roman"/>
          <w:color w:val="000000" w:themeColor="text1"/>
          <w:szCs w:val="24"/>
          <w:lang w:val="vi-VN"/>
        </w:rPr>
        <w:t>3.1.1 Tác nhân – đi</w:t>
      </w:r>
      <w:r>
        <w:rPr>
          <w:rFonts w:ascii="Times New Roman" w:hAnsi="Times New Roman" w:cs="Times New Roman"/>
          <w:color w:val="000000" w:themeColor="text1"/>
          <w:szCs w:val="24"/>
          <w:lang w:val="vi-VN"/>
        </w:rPr>
        <w:t>ề</w:t>
      </w:r>
      <w:r>
        <w:rPr>
          <w:rFonts w:ascii="Times New Roman" w:hAnsi="Times New Roman" w:cs="Times New Roman"/>
          <w:color w:val="000000" w:themeColor="text1"/>
          <w:szCs w:val="24"/>
          <w:lang w:val="vi-VN"/>
        </w:rPr>
        <w:t>u ki</w:t>
      </w:r>
      <w:r>
        <w:rPr>
          <w:rFonts w:ascii="Times New Roman" w:hAnsi="Times New Roman" w:cs="Times New Roman"/>
          <w:color w:val="000000" w:themeColor="text1"/>
          <w:szCs w:val="24"/>
          <w:lang w:val="vi-VN"/>
        </w:rPr>
        <w:t>ệ</w:t>
      </w:r>
      <w:r>
        <w:rPr>
          <w:rFonts w:ascii="Times New Roman" w:hAnsi="Times New Roman" w:cs="Times New Roman"/>
          <w:color w:val="000000" w:themeColor="text1"/>
          <w:szCs w:val="24"/>
          <w:lang w:val="vi-VN"/>
        </w:rPr>
        <w:t>n – k</w:t>
      </w:r>
      <w:r>
        <w:rPr>
          <w:rFonts w:ascii="Times New Roman" w:hAnsi="Times New Roman" w:cs="Times New Roman"/>
          <w:color w:val="000000" w:themeColor="text1"/>
          <w:szCs w:val="24"/>
          <w:lang w:val="vi-VN"/>
        </w:rPr>
        <w:t>ế</w:t>
      </w:r>
      <w:r>
        <w:rPr>
          <w:rFonts w:ascii="Times New Roman" w:hAnsi="Times New Roman" w:cs="Times New Roman"/>
          <w:color w:val="000000" w:themeColor="text1"/>
          <w:szCs w:val="24"/>
          <w:lang w:val="vi-VN"/>
        </w:rPr>
        <w:t>t qu</w:t>
      </w:r>
      <w:r>
        <w:rPr>
          <w:rFonts w:ascii="Times New Roman" w:hAnsi="Times New Roman" w:cs="Times New Roman"/>
          <w:color w:val="000000" w:themeColor="text1"/>
          <w:szCs w:val="24"/>
          <w:lang w:val="vi-VN"/>
        </w:rPr>
        <w:t>ả</w:t>
      </w:r>
      <w:r>
        <w:rPr>
          <w:rFonts w:ascii="Times New Roman" w:hAnsi="Times New Roman" w:cs="Times New Roman"/>
          <w:color w:val="000000" w:themeColor="text1"/>
          <w:szCs w:val="24"/>
          <w:lang w:val="vi-VN"/>
        </w:rPr>
        <w:t xml:space="preserve"> mong mu</w:t>
      </w:r>
      <w:r>
        <w:rPr>
          <w:rFonts w:ascii="Times New Roman" w:hAnsi="Times New Roman" w:cs="Times New Roman"/>
          <w:color w:val="000000" w:themeColor="text1"/>
          <w:szCs w:val="24"/>
          <w:lang w:val="vi-VN"/>
        </w:rPr>
        <w:t>ố</w:t>
      </w:r>
      <w:r>
        <w:rPr>
          <w:rFonts w:ascii="Times New Roman" w:hAnsi="Times New Roman" w:cs="Times New Roman"/>
          <w:color w:val="000000" w:themeColor="text1"/>
          <w:szCs w:val="24"/>
          <w:lang w:val="vi-VN"/>
        </w:rPr>
        <w:t>n</w:t>
      </w:r>
    </w:p>
    <w:p w14:paraId="29FDDB54" w14:textId="77777777" w:rsidR="003B3A2A" w:rsidRDefault="00F03E4F">
      <w:pPr>
        <w:pStyle w:val="Heading3"/>
        <w:numPr>
          <w:ilvl w:val="0"/>
          <w:numId w:val="14"/>
        </w:numP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</w:pPr>
      <w:r>
        <w:rPr>
          <w:rFonts w:ascii="Times New Roman" w:hAnsi="Times New Roman" w:cs="Times New Roman"/>
          <w:color w:val="000000" w:themeColor="text1"/>
          <w:sz w:val="22"/>
          <w:lang w:val="vi-VN"/>
        </w:rPr>
        <w:t>Tác nhân: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 xml:space="preserve"> Ngư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ờ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i dùng (khách thuê), H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ệ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 xml:space="preserve"> th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ố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 xml:space="preserve">ng </w:t>
      </w:r>
    </w:p>
    <w:p w14:paraId="0AD3FAB6" w14:textId="77777777" w:rsidR="003B3A2A" w:rsidRDefault="00F03E4F">
      <w:pPr>
        <w:pStyle w:val="Heading3"/>
        <w:numPr>
          <w:ilvl w:val="0"/>
          <w:numId w:val="14"/>
        </w:numP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</w:pPr>
      <w:r>
        <w:rPr>
          <w:rFonts w:ascii="Times New Roman" w:hAnsi="Times New Roman" w:cs="Times New Roman"/>
          <w:color w:val="000000" w:themeColor="text1"/>
          <w:sz w:val="22"/>
          <w:lang w:val="vi-VN"/>
        </w:rPr>
        <w:t>Đi</w:t>
      </w:r>
      <w:r>
        <w:rPr>
          <w:rFonts w:ascii="Times New Roman" w:hAnsi="Times New Roman" w:cs="Times New Roman"/>
          <w:color w:val="000000" w:themeColor="text1"/>
          <w:sz w:val="22"/>
          <w:lang w:val="vi-VN"/>
        </w:rPr>
        <w:t>ề</w:t>
      </w:r>
      <w:r>
        <w:rPr>
          <w:rFonts w:ascii="Times New Roman" w:hAnsi="Times New Roman" w:cs="Times New Roman"/>
          <w:color w:val="000000" w:themeColor="text1"/>
          <w:sz w:val="22"/>
          <w:lang w:val="vi-VN"/>
        </w:rPr>
        <w:t>u ki</w:t>
      </w:r>
      <w:r>
        <w:rPr>
          <w:rFonts w:ascii="Times New Roman" w:hAnsi="Times New Roman" w:cs="Times New Roman"/>
          <w:color w:val="000000" w:themeColor="text1"/>
          <w:sz w:val="22"/>
          <w:lang w:val="vi-VN"/>
        </w:rPr>
        <w:t>ệ</w:t>
      </w:r>
      <w:r>
        <w:rPr>
          <w:rFonts w:ascii="Times New Roman" w:hAnsi="Times New Roman" w:cs="Times New Roman"/>
          <w:color w:val="000000" w:themeColor="text1"/>
          <w:sz w:val="22"/>
          <w:lang w:val="vi-VN"/>
        </w:rPr>
        <w:t>n trư</w:t>
      </w:r>
      <w:r>
        <w:rPr>
          <w:rFonts w:ascii="Times New Roman" w:hAnsi="Times New Roman" w:cs="Times New Roman"/>
          <w:color w:val="000000" w:themeColor="text1"/>
          <w:sz w:val="22"/>
          <w:lang w:val="vi-VN"/>
        </w:rPr>
        <w:t>ớ</w:t>
      </w:r>
      <w:r>
        <w:rPr>
          <w:rFonts w:ascii="Times New Roman" w:hAnsi="Times New Roman" w:cs="Times New Roman"/>
          <w:color w:val="000000" w:themeColor="text1"/>
          <w:sz w:val="22"/>
          <w:lang w:val="vi-VN"/>
        </w:rPr>
        <w:t>c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: Ngư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ờ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i dùng đã đăng nh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ậ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p tài kho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ả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n (ho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ặ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c s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ử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 xml:space="preserve"> d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ụ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ng ch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ế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 xml:space="preserve"> đ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ộ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 xml:space="preserve"> khách vãng lai) </w:t>
      </w:r>
    </w:p>
    <w:p w14:paraId="0145DFC1" w14:textId="77777777" w:rsidR="003B3A2A" w:rsidRDefault="00F03E4F">
      <w:pPr>
        <w:pStyle w:val="Heading3"/>
        <w:numPr>
          <w:ilvl w:val="0"/>
          <w:numId w:val="14"/>
        </w:numP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</w:pPr>
      <w:r>
        <w:rPr>
          <w:rFonts w:ascii="Times New Roman" w:eastAsiaTheme="minorEastAsia" w:hAnsi="Times New Roman" w:cs="Times New Roman"/>
          <w:color w:val="000000" w:themeColor="text1"/>
          <w:sz w:val="22"/>
          <w:lang w:val="vi-VN"/>
        </w:rPr>
        <w:t>K</w:t>
      </w:r>
      <w:r>
        <w:rPr>
          <w:rFonts w:ascii="Times New Roman" w:eastAsiaTheme="minorEastAsia" w:hAnsi="Times New Roman" w:cs="Times New Roman"/>
          <w:color w:val="000000" w:themeColor="text1"/>
          <w:sz w:val="22"/>
          <w:lang w:val="vi-VN"/>
        </w:rPr>
        <w:t>ế</w:t>
      </w:r>
      <w:r>
        <w:rPr>
          <w:rFonts w:ascii="Times New Roman" w:eastAsiaTheme="minorEastAsia" w:hAnsi="Times New Roman" w:cs="Times New Roman"/>
          <w:color w:val="000000" w:themeColor="text1"/>
          <w:sz w:val="22"/>
          <w:lang w:val="vi-VN"/>
        </w:rPr>
        <w:t>t qu</w:t>
      </w:r>
      <w:r>
        <w:rPr>
          <w:rFonts w:ascii="Times New Roman" w:eastAsiaTheme="minorEastAsia" w:hAnsi="Times New Roman" w:cs="Times New Roman"/>
          <w:color w:val="000000" w:themeColor="text1"/>
          <w:sz w:val="22"/>
          <w:lang w:val="vi-VN"/>
        </w:rPr>
        <w:t>ả</w:t>
      </w:r>
      <w:r>
        <w:rPr>
          <w:rFonts w:ascii="Times New Roman" w:eastAsiaTheme="minorEastAsia" w:hAnsi="Times New Roman" w:cs="Times New Roman"/>
          <w:color w:val="000000" w:themeColor="text1"/>
          <w:sz w:val="22"/>
          <w:lang w:val="vi-VN"/>
        </w:rPr>
        <w:t>: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 xml:space="preserve"> Ngư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ờ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i dùng nh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ậ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n đư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ợ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c xác nh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ậ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n đ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ặ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t phòng, thông tin h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ợ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p đ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ồ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ng đư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ợ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c lưu tr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ữ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 xml:space="preserve"> trong cơ s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ở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 xml:space="preserve"> d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ữ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 xml:space="preserve"> li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ệ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u và s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ẵ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n sàng s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ử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 xml:space="preserve"> d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ụ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ng</w:t>
      </w:r>
    </w:p>
    <w:p w14:paraId="70A59519" w14:textId="77777777" w:rsidR="003B3A2A" w:rsidRDefault="00F03E4F">
      <w:pPr>
        <w:pStyle w:val="Heading3"/>
        <w:ind w:firstLine="720"/>
        <w:rPr>
          <w:rFonts w:ascii="Times New Roman" w:hAnsi="Times New Roman" w:cs="Times New Roman"/>
          <w:color w:val="000000" w:themeColor="text1"/>
          <w:szCs w:val="24"/>
          <w:lang w:val="vi-VN"/>
        </w:rPr>
      </w:pPr>
      <w:r>
        <w:rPr>
          <w:rFonts w:ascii="Times New Roman" w:hAnsi="Times New Roman" w:cs="Times New Roman"/>
          <w:color w:val="000000" w:themeColor="text1"/>
          <w:szCs w:val="24"/>
        </w:rPr>
        <w:t>3.1.2 Quy</w:t>
      </w:r>
      <w:r>
        <w:rPr>
          <w:rFonts w:ascii="Times New Roman" w:hAnsi="Times New Roman" w:cs="Times New Roman"/>
          <w:color w:val="000000" w:themeColor="text1"/>
          <w:szCs w:val="24"/>
          <w:lang w:val="vi-VN"/>
        </w:rPr>
        <w:t xml:space="preserve"> trình nghi</w:t>
      </w:r>
      <w:r>
        <w:rPr>
          <w:rFonts w:ascii="Times New Roman" w:hAnsi="Times New Roman" w:cs="Times New Roman"/>
          <w:color w:val="000000" w:themeColor="text1"/>
          <w:szCs w:val="24"/>
          <w:lang w:val="vi-VN"/>
        </w:rPr>
        <w:t>ệ</w:t>
      </w:r>
      <w:r>
        <w:rPr>
          <w:rFonts w:ascii="Times New Roman" w:hAnsi="Times New Roman" w:cs="Times New Roman"/>
          <w:color w:val="000000" w:themeColor="text1"/>
          <w:szCs w:val="24"/>
          <w:lang w:val="vi-VN"/>
        </w:rPr>
        <w:t>p v</w:t>
      </w:r>
      <w:r>
        <w:rPr>
          <w:rFonts w:ascii="Times New Roman" w:hAnsi="Times New Roman" w:cs="Times New Roman"/>
          <w:color w:val="000000" w:themeColor="text1"/>
          <w:szCs w:val="24"/>
          <w:lang w:val="vi-VN"/>
        </w:rPr>
        <w:t>ụ</w:t>
      </w:r>
    </w:p>
    <w:p w14:paraId="1B55E3CF" w14:textId="77777777" w:rsidR="003B3A2A" w:rsidRDefault="00F03E4F">
      <w:pPr>
        <w:pStyle w:val="Heading3"/>
        <w:numPr>
          <w:ilvl w:val="0"/>
          <w:numId w:val="15"/>
        </w:numP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Ngư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ờ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i dùng ch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ọ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n ch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ứ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c năng "Tìm phòng tr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ọ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" t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ừ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 xml:space="preserve"> trang ch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ủ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 xml:space="preserve"> ho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ặ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 xml:space="preserve">c menu </w:t>
      </w:r>
    </w:p>
    <w:p w14:paraId="491147A7" w14:textId="77777777" w:rsidR="003B3A2A" w:rsidRDefault="00F03E4F">
      <w:pPr>
        <w:pStyle w:val="Heading3"/>
        <w:numPr>
          <w:ilvl w:val="0"/>
          <w:numId w:val="15"/>
        </w:numP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Nh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ậ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p thông tin tìm ki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ế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m: V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ị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 xml:space="preserve"> trí, giá thuê, di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ệ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n tích, ti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ệ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n ích mong mu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ố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 xml:space="preserve">n </w:t>
      </w:r>
    </w:p>
    <w:p w14:paraId="36F6A823" w14:textId="77777777" w:rsidR="003B3A2A" w:rsidRDefault="00F03E4F">
      <w:pPr>
        <w:pStyle w:val="Heading3"/>
        <w:numPr>
          <w:ilvl w:val="0"/>
          <w:numId w:val="15"/>
        </w:numP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H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ệ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 xml:space="preserve"> th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ố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ng hi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ể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n th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ị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 xml:space="preserve"> danh sách các phòng phù h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ợ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p v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ớ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i yêu c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ầ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 xml:space="preserve">u </w:t>
      </w:r>
    </w:p>
    <w:p w14:paraId="2F9D11B8" w14:textId="77777777" w:rsidR="003B3A2A" w:rsidRDefault="00F03E4F">
      <w:pPr>
        <w:pStyle w:val="Heading3"/>
        <w:numPr>
          <w:ilvl w:val="0"/>
          <w:numId w:val="15"/>
        </w:numP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Ngư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ờ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i dùng ch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ọ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n phòng mong mu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ố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n đ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ể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 xml:space="preserve"> xem chi ti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ế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 xml:space="preserve">t </w:t>
      </w:r>
    </w:p>
    <w:p w14:paraId="37BD92DD" w14:textId="77777777" w:rsidR="003B3A2A" w:rsidRDefault="00F03E4F">
      <w:pPr>
        <w:pStyle w:val="Heading3"/>
        <w:numPr>
          <w:ilvl w:val="0"/>
          <w:numId w:val="15"/>
        </w:numP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Ngư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ờ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i dùng nh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ậ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p thông tin cá nhân và ch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ọ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n phương th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ứ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 xml:space="preserve">c thanh toán </w:t>
      </w:r>
    </w:p>
    <w:p w14:paraId="7EB80C03" w14:textId="77777777" w:rsidR="003B3A2A" w:rsidRDefault="00F03E4F">
      <w:pPr>
        <w:pStyle w:val="Heading3"/>
        <w:numPr>
          <w:ilvl w:val="0"/>
          <w:numId w:val="15"/>
        </w:numP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</w:pP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H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ệ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 xml:space="preserve"> th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ố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ng x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ử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 xml:space="preserve"> lý thanh toán, t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ạ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o h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ợ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p đ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ồ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ng thuê và g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ử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i xác nh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ậ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n đ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ặ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t phòng qua email ho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ặ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  <w:t>c SMS</w:t>
      </w:r>
    </w:p>
    <w:p w14:paraId="75B1C639" w14:textId="77777777" w:rsidR="003B3A2A" w:rsidRDefault="00F03E4F">
      <w:pPr>
        <w:pStyle w:val="Heading3"/>
        <w:ind w:firstLine="720"/>
        <w:rPr>
          <w:rFonts w:ascii="Times New Roman" w:hAnsi="Times New Roman" w:cs="Times New Roman"/>
          <w:color w:val="000000" w:themeColor="text1"/>
          <w:szCs w:val="24"/>
          <w:lang w:val="vi-VN"/>
        </w:rPr>
      </w:pPr>
      <w:r>
        <w:rPr>
          <w:rFonts w:ascii="Times New Roman" w:hAnsi="Times New Roman" w:cs="Times New Roman"/>
          <w:color w:val="000000" w:themeColor="text1"/>
          <w:szCs w:val="24"/>
        </w:rPr>
        <w:t>3.2 Giao</w:t>
      </w:r>
      <w:r>
        <w:rPr>
          <w:rFonts w:ascii="Times New Roman" w:hAnsi="Times New Roman" w:cs="Times New Roman"/>
          <w:color w:val="000000" w:themeColor="text1"/>
          <w:szCs w:val="24"/>
          <w:lang w:val="vi-VN"/>
        </w:rPr>
        <w:t xml:space="preserve"> di</w:t>
      </w:r>
      <w:r>
        <w:rPr>
          <w:rFonts w:ascii="Times New Roman" w:hAnsi="Times New Roman" w:cs="Times New Roman"/>
          <w:color w:val="000000" w:themeColor="text1"/>
          <w:szCs w:val="24"/>
          <w:lang w:val="vi-VN"/>
        </w:rPr>
        <w:t>ệ</w:t>
      </w:r>
      <w:r>
        <w:rPr>
          <w:rFonts w:ascii="Times New Roman" w:hAnsi="Times New Roman" w:cs="Times New Roman"/>
          <w:color w:val="000000" w:themeColor="text1"/>
          <w:szCs w:val="24"/>
          <w:lang w:val="vi-VN"/>
        </w:rPr>
        <w:t>n liên quan</w:t>
      </w:r>
    </w:p>
    <w:p w14:paraId="400E71B7" w14:textId="77777777" w:rsidR="003B3A2A" w:rsidRDefault="00F03E4F">
      <w:pPr>
        <w:pStyle w:val="Heading3"/>
        <w:numPr>
          <w:ilvl w:val="0"/>
          <w:numId w:val="16"/>
        </w:numP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Màn hình Tìm ki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ế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m phòng tr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>ọ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lang w:val="vi-VN"/>
        </w:rPr>
        <w:t xml:space="preserve"> </w:t>
      </w:r>
    </w:p>
    <w:p w14:paraId="052D60CF" w14:textId="77777777" w:rsidR="003B3A2A" w:rsidRDefault="00F03E4F">
      <w:pPr>
        <w:pStyle w:val="Heading3"/>
        <w:numPr>
          <w:ilvl w:val="0"/>
          <w:numId w:val="16"/>
        </w:numP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</w:pP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  <w:t>Màn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  <w:t>hình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  <w:t xml:space="preserve"> Danh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  <w:t>sách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  <w:t>phòng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  <w:t xml:space="preserve"> </w:t>
      </w:r>
    </w:p>
    <w:p w14:paraId="38E7AB2F" w14:textId="77777777" w:rsidR="003B3A2A" w:rsidRDefault="00F03E4F">
      <w:pPr>
        <w:pStyle w:val="Heading3"/>
        <w:numPr>
          <w:ilvl w:val="0"/>
          <w:numId w:val="16"/>
        </w:numP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</w:pP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  <w:t>Màn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  <w:t>hình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  <w:t xml:space="preserve"> Chi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  <w:t>ti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  <w:t>ế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  <w:t>t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  <w:t>phòng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  <w:t>và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  <w:t>đ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  <w:t>ặ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  <w:t>t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  <w:t>phòng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  <w:t xml:space="preserve"> </w:t>
      </w:r>
    </w:p>
    <w:p w14:paraId="2A9EF694" w14:textId="77777777" w:rsidR="003B3A2A" w:rsidRDefault="00F03E4F">
      <w:pPr>
        <w:pStyle w:val="Heading3"/>
        <w:numPr>
          <w:ilvl w:val="0"/>
          <w:numId w:val="16"/>
        </w:numP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</w:pP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  <w:t>Màn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  <w:t>hình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  <w:t xml:space="preserve"> Thanh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  <w:t>toán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sz w:val="22"/>
        </w:rPr>
        <w:t xml:space="preserve"> </w:t>
      </w:r>
    </w:p>
    <w:p w14:paraId="2F6650B3" w14:textId="77777777" w:rsidR="003B3A2A" w:rsidRDefault="00F03E4F">
      <w:pPr>
        <w:pStyle w:val="Heading3"/>
        <w:numPr>
          <w:ilvl w:val="0"/>
          <w:numId w:val="16"/>
        </w:numP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  <w:lang w:val="vi-VN"/>
        </w:rPr>
      </w:pP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</w:rPr>
        <w:t>Màn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</w:rPr>
        <w:t>hình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</w:rPr>
        <w:t>Xác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</w:rPr>
        <w:t>nh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</w:rPr>
        <w:t>ậ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</w:rPr>
        <w:t>n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</w:rPr>
        <w:t>đ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</w:rPr>
        <w:t>ặ</w:t>
      </w:r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</w:rPr>
        <w:t>t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000000" w:themeColor="text1"/>
          <w:sz w:val="22"/>
        </w:rPr>
        <w:t>phòng</w:t>
      </w:r>
      <w:proofErr w:type="spellEnd"/>
    </w:p>
    <w:p w14:paraId="0332C111" w14:textId="77777777" w:rsidR="003B3A2A" w:rsidRDefault="00F03E4F">
      <w:pPr>
        <w:pStyle w:val="Heading3"/>
        <w:ind w:firstLine="720"/>
        <w:rPr>
          <w:rFonts w:ascii="Times New Roman" w:hAnsi="Times New Roman" w:cs="Times New Roman"/>
          <w:color w:val="auto"/>
          <w:szCs w:val="24"/>
          <w:lang w:val="vi-VN"/>
        </w:rPr>
      </w:pPr>
      <w:r>
        <w:rPr>
          <w:rFonts w:ascii="Times New Roman" w:hAnsi="Times New Roman" w:cs="Times New Roman"/>
          <w:color w:val="auto"/>
          <w:szCs w:val="24"/>
        </w:rPr>
        <w:t xml:space="preserve">3.1.4 </w:t>
      </w:r>
      <w:proofErr w:type="spellStart"/>
      <w:r>
        <w:rPr>
          <w:rFonts w:ascii="Times New Roman" w:hAnsi="Times New Roman" w:cs="Times New Roman"/>
          <w:color w:val="auto"/>
          <w:szCs w:val="24"/>
        </w:rPr>
        <w:t>Mô</w:t>
      </w:r>
      <w:proofErr w:type="spellEnd"/>
      <w:r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Cs w:val="24"/>
        </w:rPr>
        <w:t>t</w:t>
      </w:r>
      <w:r>
        <w:rPr>
          <w:rFonts w:ascii="Times New Roman" w:hAnsi="Times New Roman" w:cs="Times New Roman"/>
          <w:color w:val="auto"/>
          <w:szCs w:val="24"/>
        </w:rPr>
        <w:t>ả</w:t>
      </w:r>
      <w:proofErr w:type="spellEnd"/>
      <w:r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Cs w:val="24"/>
        </w:rPr>
        <w:t>giao</w:t>
      </w:r>
      <w:proofErr w:type="spellEnd"/>
      <w:r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Cs w:val="24"/>
        </w:rPr>
        <w:t>di</w:t>
      </w:r>
      <w:r>
        <w:rPr>
          <w:rFonts w:ascii="Times New Roman" w:hAnsi="Times New Roman" w:cs="Times New Roman"/>
          <w:color w:val="auto"/>
          <w:szCs w:val="24"/>
        </w:rPr>
        <w:t>ệ</w:t>
      </w:r>
      <w:r>
        <w:rPr>
          <w:rFonts w:ascii="Times New Roman" w:hAnsi="Times New Roman" w:cs="Times New Roman"/>
          <w:color w:val="auto"/>
          <w:szCs w:val="24"/>
        </w:rPr>
        <w:t>n</w:t>
      </w:r>
      <w:proofErr w:type="spellEnd"/>
    </w:p>
    <w:p w14:paraId="4D255B14" w14:textId="77777777" w:rsidR="003B3A2A" w:rsidRDefault="00F03E4F">
      <w:pPr>
        <w:jc w:val="center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noProof/>
          <w:lang w:val="vi-VN"/>
        </w:rPr>
        <w:lastRenderedPageBreak/>
        <w:drawing>
          <wp:inline distT="0" distB="0" distL="0" distR="0" wp14:anchorId="4195BC3C" wp14:editId="28631421">
            <wp:extent cx="2600325" cy="7268210"/>
            <wp:effectExtent l="0" t="0" r="9525" b="0"/>
            <wp:docPr id="1087290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9074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72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E70F" w14:textId="77777777" w:rsidR="003B3A2A" w:rsidRDefault="00F03E4F">
      <w:pPr>
        <w:pStyle w:val="Heading3"/>
        <w:ind w:firstLine="720"/>
        <w:rPr>
          <w:rFonts w:ascii="Times New Roman" w:hAnsi="Times New Roman" w:cs="Times New Roman"/>
          <w:color w:val="auto"/>
          <w:szCs w:val="24"/>
          <w:lang w:val="vi-VN"/>
        </w:rPr>
      </w:pPr>
      <w:r>
        <w:rPr>
          <w:rFonts w:ascii="Times New Roman" w:hAnsi="Times New Roman" w:cs="Times New Roman"/>
          <w:color w:val="auto"/>
          <w:szCs w:val="24"/>
        </w:rPr>
        <w:lastRenderedPageBreak/>
        <w:t xml:space="preserve">3.1.5 </w:t>
      </w:r>
      <w:proofErr w:type="spellStart"/>
      <w:r>
        <w:rPr>
          <w:rFonts w:ascii="Times New Roman" w:hAnsi="Times New Roman" w:cs="Times New Roman"/>
          <w:color w:val="auto"/>
          <w:szCs w:val="24"/>
        </w:rPr>
        <w:t>Mô</w:t>
      </w:r>
      <w:proofErr w:type="spellEnd"/>
      <w:r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Cs w:val="24"/>
        </w:rPr>
        <w:t>t</w:t>
      </w:r>
      <w:r>
        <w:rPr>
          <w:rFonts w:ascii="Times New Roman" w:hAnsi="Times New Roman" w:cs="Times New Roman"/>
          <w:color w:val="auto"/>
          <w:szCs w:val="24"/>
        </w:rPr>
        <w:t>ả</w:t>
      </w:r>
      <w:proofErr w:type="spellEnd"/>
      <w:r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Cs w:val="24"/>
        </w:rPr>
        <w:t>x</w:t>
      </w:r>
      <w:r>
        <w:rPr>
          <w:rFonts w:ascii="Times New Roman" w:hAnsi="Times New Roman" w:cs="Times New Roman"/>
          <w:color w:val="auto"/>
          <w:szCs w:val="24"/>
        </w:rPr>
        <w:t>ử</w:t>
      </w:r>
      <w:proofErr w:type="spellEnd"/>
      <w:r>
        <w:rPr>
          <w:rFonts w:ascii="Times New Roman" w:hAnsi="Times New Roman" w:cs="Times New Roman"/>
          <w:color w:val="auto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Cs w:val="24"/>
        </w:rPr>
        <w:t>lý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4"/>
        <w:gridCol w:w="1993"/>
        <w:gridCol w:w="1034"/>
        <w:gridCol w:w="5009"/>
      </w:tblGrid>
      <w:tr w:rsidR="003B3A2A" w14:paraId="20B52777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5563FE4B" w14:textId="77777777" w:rsidR="003B3A2A" w:rsidRDefault="00F03E4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Bư</w:t>
            </w:r>
            <w:r>
              <w:rPr>
                <w:rFonts w:ascii="Times New Roman" w:hAnsi="Times New Roman" w:cs="Times New Roman"/>
                <w:b/>
                <w:bCs/>
              </w:rPr>
              <w:t>ớ</w:t>
            </w:r>
            <w:r>
              <w:rPr>
                <w:rFonts w:ascii="Times New Roman" w:hAnsi="Times New Roman" w:cs="Times New Roman"/>
                <w:b/>
                <w:bCs/>
              </w:rPr>
              <w:t>c</w:t>
            </w:r>
            <w:proofErr w:type="spellEnd"/>
          </w:p>
        </w:tc>
        <w:tc>
          <w:tcPr>
            <w:tcW w:w="0" w:type="auto"/>
            <w:vAlign w:val="center"/>
          </w:tcPr>
          <w:p w14:paraId="781F66E6" w14:textId="77777777" w:rsidR="003B3A2A" w:rsidRDefault="00F03E4F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Thao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tác</w:t>
            </w:r>
            <w:proofErr w:type="spellEnd"/>
          </w:p>
        </w:tc>
        <w:tc>
          <w:tcPr>
            <w:tcW w:w="1004" w:type="dxa"/>
            <w:vAlign w:val="center"/>
          </w:tcPr>
          <w:p w14:paraId="67BB75B8" w14:textId="77777777" w:rsidR="003B3A2A" w:rsidRDefault="00F03E4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Tác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nhân</w:t>
            </w:r>
            <w:proofErr w:type="spellEnd"/>
          </w:p>
        </w:tc>
        <w:tc>
          <w:tcPr>
            <w:tcW w:w="4964" w:type="dxa"/>
            <w:vAlign w:val="center"/>
          </w:tcPr>
          <w:p w14:paraId="1DA010E7" w14:textId="77777777" w:rsidR="003B3A2A" w:rsidRDefault="00F03E4F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</w:t>
            </w:r>
            <w:r>
              <w:rPr>
                <w:rFonts w:ascii="Times New Roman" w:hAnsi="Times New Roman" w:cs="Times New Roman"/>
                <w:b/>
                <w:bCs/>
              </w:rPr>
              <w:t>ả</w:t>
            </w:r>
            <w:proofErr w:type="spellEnd"/>
          </w:p>
        </w:tc>
      </w:tr>
      <w:tr w:rsidR="003B3A2A" w14:paraId="699336EE" w14:textId="77777777">
        <w:trPr>
          <w:tblCellSpacing w:w="15" w:type="dxa"/>
        </w:trPr>
        <w:tc>
          <w:tcPr>
            <w:tcW w:w="0" w:type="auto"/>
            <w:vAlign w:val="center"/>
          </w:tcPr>
          <w:p w14:paraId="60B7C6E3" w14:textId="77777777" w:rsidR="003B3A2A" w:rsidRDefault="00F03E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0555D752" w14:textId="77777777" w:rsidR="003B3A2A" w:rsidRDefault="00F03E4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</w:t>
            </w:r>
            <w:r>
              <w:rPr>
                <w:rFonts w:ascii="Times New Roman" w:hAnsi="Times New Roman" w:cs="Times New Roman"/>
              </w:rPr>
              <w:t>ậ</w:t>
            </w:r>
            <w:r>
              <w:rPr>
                <w:rFonts w:ascii="Times New Roman" w:hAnsi="Times New Roman" w:cs="Times New Roman"/>
              </w:rPr>
              <w:t>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tìm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>m</w:t>
            </w:r>
            <w:proofErr w:type="spellEnd"/>
          </w:p>
        </w:tc>
        <w:tc>
          <w:tcPr>
            <w:tcW w:w="1004" w:type="dxa"/>
            <w:vAlign w:val="center"/>
          </w:tcPr>
          <w:p w14:paraId="49322AFF" w14:textId="77777777" w:rsidR="003B3A2A" w:rsidRDefault="00F03E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4964" w:type="dxa"/>
            <w:vAlign w:val="center"/>
          </w:tcPr>
          <w:p w14:paraId="24A85A0C" w14:textId="77777777" w:rsidR="003B3A2A" w:rsidRDefault="00F03E4F">
            <w:pPr>
              <w:rPr>
                <w:rFonts w:ascii="Times New Roman" w:hAnsi="Times New Roman" w:cs="Times New Roman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</w:t>
            </w:r>
            <w:r>
              <w:rPr>
                <w:rFonts w:ascii="Times New Roman" w:hAnsi="Times New Roman" w:cs="Times New Roman"/>
              </w:rPr>
              <w:t>ậ</w:t>
            </w:r>
            <w:r>
              <w:rPr>
                <w:rFonts w:ascii="Times New Roman" w:hAnsi="Times New Roman" w:cs="Times New Roman"/>
              </w:rPr>
              <w:t>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</w:rPr>
              <w:t>ị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 xml:space="preserve"> trí, giá thuê, </w:t>
            </w:r>
            <w:proofErr w:type="spellStart"/>
            <w:r>
              <w:rPr>
                <w:rFonts w:ascii="Times New Roman" w:hAnsi="Times New Roman" w:cs="Times New Roman"/>
              </w:rPr>
              <w:t>di</w:t>
            </w:r>
            <w:r>
              <w:rPr>
                <w:rFonts w:ascii="Times New Roman" w:hAnsi="Times New Roman" w:cs="Times New Roman"/>
              </w:rPr>
              <w:t>ệ</w:t>
            </w:r>
            <w:r>
              <w:rPr>
                <w:rFonts w:ascii="Times New Roman" w:hAnsi="Times New Roman" w:cs="Times New Roman"/>
              </w:rPr>
              <w:t>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 xml:space="preserve"> mong mu</w:t>
            </w:r>
            <w:r>
              <w:rPr>
                <w:rFonts w:ascii="Times New Roman" w:hAnsi="Times New Roman" w:cs="Times New Roman"/>
                <w:lang w:val="vi-VN"/>
              </w:rPr>
              <w:t>ố</w:t>
            </w:r>
            <w:r>
              <w:rPr>
                <w:rFonts w:ascii="Times New Roman" w:hAnsi="Times New Roman" w:cs="Times New Roman"/>
                <w:lang w:val="vi-VN"/>
              </w:rPr>
              <w:t>n</w:t>
            </w:r>
          </w:p>
        </w:tc>
      </w:tr>
      <w:tr w:rsidR="003B3A2A" w14:paraId="23D805C3" w14:textId="77777777">
        <w:trPr>
          <w:tblCellSpacing w:w="15" w:type="dxa"/>
        </w:trPr>
        <w:tc>
          <w:tcPr>
            <w:tcW w:w="0" w:type="auto"/>
            <w:vAlign w:val="center"/>
          </w:tcPr>
          <w:p w14:paraId="4FAF279F" w14:textId="77777777" w:rsidR="003B3A2A" w:rsidRDefault="00F03E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0D8FCC77" w14:textId="77777777" w:rsidR="003B3A2A" w:rsidRDefault="00F03E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Validate input</w:t>
            </w:r>
          </w:p>
        </w:tc>
        <w:tc>
          <w:tcPr>
            <w:tcW w:w="1004" w:type="dxa"/>
            <w:vAlign w:val="center"/>
          </w:tcPr>
          <w:p w14:paraId="60A3B291" w14:textId="77777777" w:rsidR="003B3A2A" w:rsidRDefault="00F03E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</w:t>
            </w:r>
          </w:p>
        </w:tc>
        <w:tc>
          <w:tcPr>
            <w:tcW w:w="4964" w:type="dxa"/>
            <w:vAlign w:val="center"/>
          </w:tcPr>
          <w:p w14:paraId="03064D81" w14:textId="77777777" w:rsidR="003B3A2A" w:rsidRDefault="00F03E4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Ki</w:t>
            </w:r>
            <w:r>
              <w:rPr>
                <w:rFonts w:ascii="Times New Roman" w:hAnsi="Times New Roman" w:cs="Times New Roman"/>
              </w:rPr>
              <w:t>ể</w:t>
            </w:r>
            <w:r>
              <w:rPr>
                <w:rFonts w:ascii="Times New Roman" w:hAnsi="Times New Roman" w:cs="Times New Roman"/>
              </w:rPr>
              <w:t>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h</w:t>
            </w:r>
            <w:r>
              <w:rPr>
                <w:rFonts w:ascii="Times New Roman" w:hAnsi="Times New Roman" w:cs="Times New Roman"/>
              </w:rPr>
              <w:t>ợ</w:t>
            </w:r>
            <w:r>
              <w:rPr>
                <w:rFonts w:ascii="Times New Roman" w:hAnsi="Times New Roman" w:cs="Times New Roman"/>
              </w:rPr>
              <w:t>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</w:t>
            </w:r>
            <w:r>
              <w:rPr>
                <w:rFonts w:ascii="Times New Roman" w:hAnsi="Times New Roman" w:cs="Times New Roman"/>
              </w:rPr>
              <w:t>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</w:rPr>
              <w:t>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/>
              </w:rPr>
              <w:t>ồ</w:t>
            </w:r>
            <w:r>
              <w:rPr>
                <w:rFonts w:ascii="Times New Roman" w:hAnsi="Times New Roman" w:cs="Times New Roman"/>
              </w:rPr>
              <w:t>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/>
              </w:rPr>
              <w:t>ạ</w:t>
            </w:r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  <w:lang w:val="vi-VN"/>
              </w:rPr>
              <w:t xml:space="preserve">, phòng </w:t>
            </w:r>
            <w:r>
              <w:rPr>
                <w:rFonts w:ascii="Times New Roman" w:hAnsi="Times New Roman" w:cs="Times New Roman"/>
                <w:lang w:val="vi-VN"/>
              </w:rPr>
              <w:t>ở</w:t>
            </w:r>
            <w:r>
              <w:rPr>
                <w:rFonts w:ascii="Times New Roman" w:hAnsi="Times New Roman" w:cs="Times New Roman"/>
                <w:lang w:val="vi-VN"/>
              </w:rPr>
              <w:t xml:space="preserve"> tr</w:t>
            </w:r>
            <w:r>
              <w:rPr>
                <w:rFonts w:ascii="Times New Roman" w:hAnsi="Times New Roman" w:cs="Times New Roman"/>
                <w:lang w:val="vi-VN"/>
              </w:rPr>
              <w:t>ạ</w:t>
            </w:r>
            <w:r>
              <w:rPr>
                <w:rFonts w:ascii="Times New Roman" w:hAnsi="Times New Roman" w:cs="Times New Roman"/>
                <w:lang w:val="vi-VN"/>
              </w:rPr>
              <w:t>ng thái tr</w:t>
            </w:r>
            <w:r>
              <w:rPr>
                <w:rFonts w:ascii="Times New Roman" w:hAnsi="Times New Roman" w:cs="Times New Roman"/>
                <w:lang w:val="vi-VN"/>
              </w:rPr>
              <w:t>ố</w:t>
            </w:r>
            <w:r>
              <w:rPr>
                <w:rFonts w:ascii="Times New Roman" w:hAnsi="Times New Roman" w:cs="Times New Roman"/>
                <w:lang w:val="vi-VN"/>
              </w:rPr>
              <w:t>ng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3B3A2A" w14:paraId="5188B047" w14:textId="77777777">
        <w:trPr>
          <w:tblCellSpacing w:w="15" w:type="dxa"/>
        </w:trPr>
        <w:tc>
          <w:tcPr>
            <w:tcW w:w="0" w:type="auto"/>
            <w:vAlign w:val="center"/>
          </w:tcPr>
          <w:p w14:paraId="3161D0A7" w14:textId="77777777" w:rsidR="003B3A2A" w:rsidRDefault="00F03E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14:paraId="108E53BD" w14:textId="77777777" w:rsidR="003B3A2A" w:rsidRDefault="00F03E4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Tìm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>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</w:t>
            </w:r>
            <w:r>
              <w:rPr>
                <w:rFonts w:ascii="Times New Roman" w:hAnsi="Times New Roman" w:cs="Times New Roman"/>
              </w:rPr>
              <w:t>ọ</w:t>
            </w:r>
            <w:proofErr w:type="spellEnd"/>
          </w:p>
        </w:tc>
        <w:tc>
          <w:tcPr>
            <w:tcW w:w="1004" w:type="dxa"/>
            <w:vAlign w:val="center"/>
          </w:tcPr>
          <w:p w14:paraId="3F2F2E8F" w14:textId="77777777" w:rsidR="003B3A2A" w:rsidRDefault="00F03E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</w:t>
            </w:r>
          </w:p>
        </w:tc>
        <w:tc>
          <w:tcPr>
            <w:tcW w:w="4964" w:type="dxa"/>
            <w:vAlign w:val="center"/>
          </w:tcPr>
          <w:p w14:paraId="101A06EF" w14:textId="77777777" w:rsidR="003B3A2A" w:rsidRDefault="00F03E4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</w:rPr>
              <w:t>ấ</w:t>
            </w:r>
            <w:r>
              <w:rPr>
                <w:rFonts w:ascii="Times New Roman" w:hAnsi="Times New Roman" w:cs="Times New Roman"/>
              </w:rPr>
              <w:t>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ở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</w:t>
            </w:r>
            <w:r>
              <w:rPr>
                <w:rFonts w:ascii="Times New Roman" w:hAnsi="Times New Roman" w:cs="Times New Roman"/>
              </w:rPr>
              <w:t>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</w:t>
            </w:r>
            <w:r>
              <w:rPr>
                <w:rFonts w:ascii="Times New Roman" w:hAnsi="Times New Roman" w:cs="Times New Roman"/>
              </w:rPr>
              <w:t>ệ</w:t>
            </w:r>
            <w:r>
              <w:rPr>
                <w:rFonts w:ascii="Times New Roman" w:hAnsi="Times New Roman" w:cs="Times New Roman"/>
              </w:rPr>
              <w:t>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</w:t>
            </w:r>
            <w:r>
              <w:rPr>
                <w:rFonts w:ascii="Times New Roman" w:hAnsi="Times New Roman" w:cs="Times New Roman"/>
              </w:rPr>
              <w:t>ể</w:t>
            </w:r>
            <w:r>
              <w:rPr>
                <w:rFonts w:ascii="Times New Roman" w:hAnsi="Times New Roman" w:cs="Times New Roman"/>
              </w:rPr>
              <w:t>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</w:t>
            </w:r>
            <w:r>
              <w:rPr>
                <w:rFonts w:ascii="Times New Roman" w:hAnsi="Times New Roman" w:cs="Times New Roman"/>
              </w:rPr>
              <w:t>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phù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</w:t>
            </w:r>
            <w:r>
              <w:rPr>
                <w:rFonts w:ascii="Times New Roman" w:hAnsi="Times New Roman" w:cs="Times New Roman"/>
              </w:rPr>
              <w:t>ợ</w:t>
            </w:r>
            <w:r>
              <w:rPr>
                <w:rFonts w:ascii="Times New Roman" w:hAnsi="Times New Roman" w:cs="Times New Roman"/>
              </w:rPr>
              <w:t>p</w:t>
            </w:r>
            <w:proofErr w:type="spellEnd"/>
          </w:p>
        </w:tc>
      </w:tr>
      <w:tr w:rsidR="003B3A2A" w14:paraId="566683D1" w14:textId="77777777">
        <w:trPr>
          <w:tblCellSpacing w:w="15" w:type="dxa"/>
        </w:trPr>
        <w:tc>
          <w:tcPr>
            <w:tcW w:w="0" w:type="auto"/>
            <w:vAlign w:val="center"/>
          </w:tcPr>
          <w:p w14:paraId="03DF6924" w14:textId="77777777" w:rsidR="003B3A2A" w:rsidRDefault="00F03E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</w:tcPr>
          <w:p w14:paraId="2CD13949" w14:textId="77777777" w:rsidR="003B3A2A" w:rsidRDefault="00F03E4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</w:t>
            </w:r>
            <w:r>
              <w:rPr>
                <w:rFonts w:ascii="Times New Roman" w:hAnsi="Times New Roman" w:cs="Times New Roman"/>
              </w:rPr>
              <w:t>ọ</w:t>
            </w:r>
            <w:r>
              <w:rPr>
                <w:rFonts w:ascii="Times New Roman" w:hAnsi="Times New Roman" w:cs="Times New Roman"/>
              </w:rPr>
              <w:t>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</w:t>
            </w:r>
            <w:r>
              <w:rPr>
                <w:rFonts w:ascii="Times New Roman" w:hAnsi="Times New Roman" w:cs="Times New Roman"/>
              </w:rPr>
              <w:t>ọ</w:t>
            </w:r>
            <w:proofErr w:type="spellEnd"/>
          </w:p>
        </w:tc>
        <w:tc>
          <w:tcPr>
            <w:tcW w:w="1004" w:type="dxa"/>
            <w:vAlign w:val="center"/>
          </w:tcPr>
          <w:p w14:paraId="718F69A0" w14:textId="77777777" w:rsidR="003B3A2A" w:rsidRDefault="00F03E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4964" w:type="dxa"/>
            <w:vAlign w:val="center"/>
          </w:tcPr>
          <w:p w14:paraId="25D4239A" w14:textId="77777777" w:rsidR="003B3A2A" w:rsidRDefault="00F03E4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</w:t>
            </w:r>
            <w:r>
              <w:rPr>
                <w:rFonts w:ascii="Times New Roman" w:hAnsi="Times New Roman" w:cs="Times New Roman"/>
              </w:rPr>
              <w:t>ọ</w:t>
            </w:r>
            <w:r>
              <w:rPr>
                <w:rFonts w:ascii="Times New Roman" w:hAnsi="Times New Roman" w:cs="Times New Roman"/>
              </w:rPr>
              <w:t>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/>
              </w:rPr>
              <w:t>ừ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>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</w:t>
            </w:r>
            <w:r>
              <w:rPr>
                <w:rFonts w:ascii="Times New Roman" w:hAnsi="Times New Roman" w:cs="Times New Roman"/>
              </w:rPr>
              <w:t>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tìm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>m</w:t>
            </w:r>
            <w:proofErr w:type="spellEnd"/>
          </w:p>
        </w:tc>
      </w:tr>
      <w:tr w:rsidR="003B3A2A" w14:paraId="55412040" w14:textId="77777777">
        <w:trPr>
          <w:tblCellSpacing w:w="15" w:type="dxa"/>
        </w:trPr>
        <w:tc>
          <w:tcPr>
            <w:tcW w:w="0" w:type="auto"/>
            <w:vAlign w:val="center"/>
          </w:tcPr>
          <w:p w14:paraId="35DBBD98" w14:textId="77777777" w:rsidR="003B3A2A" w:rsidRDefault="00F03E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</w:tcPr>
          <w:p w14:paraId="4A0553CC" w14:textId="77777777" w:rsidR="003B3A2A" w:rsidRDefault="00F03E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</w:t>
            </w:r>
            <w:r>
              <w:rPr>
                <w:rFonts w:ascii="Times New Roman" w:hAnsi="Times New Roman" w:cs="Times New Roman"/>
              </w:rPr>
              <w:t>ể</w:t>
            </w:r>
            <w:r>
              <w:rPr>
                <w:rFonts w:ascii="Times New Roman" w:hAnsi="Times New Roman" w:cs="Times New Roman"/>
              </w:rPr>
              <w:t xml:space="preserve">n </w:t>
            </w:r>
            <w:proofErr w:type="spellStart"/>
            <w:r>
              <w:rPr>
                <w:rFonts w:ascii="Times New Roman" w:hAnsi="Times New Roman" w:cs="Times New Roman"/>
              </w:rPr>
              <w:t>th</w:t>
            </w:r>
            <w:r>
              <w:rPr>
                <w:rFonts w:ascii="Times New Roman" w:hAnsi="Times New Roman" w:cs="Times New Roman"/>
              </w:rPr>
              <w:t>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</w:rPr>
              <w:t>ti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>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phòng</w:t>
            </w:r>
            <w:proofErr w:type="spellEnd"/>
          </w:p>
        </w:tc>
        <w:tc>
          <w:tcPr>
            <w:tcW w:w="1004" w:type="dxa"/>
            <w:vAlign w:val="center"/>
          </w:tcPr>
          <w:p w14:paraId="496CA24F" w14:textId="77777777" w:rsidR="003B3A2A" w:rsidRDefault="00F03E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User</w:t>
            </w:r>
          </w:p>
        </w:tc>
        <w:tc>
          <w:tcPr>
            <w:tcW w:w="4964" w:type="dxa"/>
            <w:vAlign w:val="center"/>
          </w:tcPr>
          <w:p w14:paraId="679B8B6F" w14:textId="77777777" w:rsidR="003B3A2A" w:rsidRDefault="00F03E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</w:t>
            </w:r>
            <w:r>
              <w:rPr>
                <w:rFonts w:ascii="Times New Roman" w:hAnsi="Times New Roman" w:cs="Times New Roman"/>
              </w:rPr>
              <w:t>ể</w:t>
            </w:r>
            <w:r>
              <w:rPr>
                <w:rFonts w:ascii="Times New Roman" w:hAnsi="Times New Roman" w:cs="Times New Roman"/>
              </w:rPr>
              <w:t xml:space="preserve">n </w:t>
            </w:r>
            <w:proofErr w:type="spellStart"/>
            <w:r>
              <w:rPr>
                <w:rFonts w:ascii="Times New Roman" w:hAnsi="Times New Roman" w:cs="Times New Roman"/>
              </w:rPr>
              <w:t>th</w:t>
            </w:r>
            <w:r>
              <w:rPr>
                <w:rFonts w:ascii="Times New Roman" w:hAnsi="Times New Roman" w:cs="Times New Roman"/>
              </w:rPr>
              <w:t>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chi </w:t>
            </w:r>
            <w:proofErr w:type="spellStart"/>
            <w:r>
              <w:rPr>
                <w:rFonts w:ascii="Times New Roman" w:hAnsi="Times New Roman" w:cs="Times New Roman"/>
              </w:rPr>
              <w:t>ti</w:t>
            </w:r>
            <w:r>
              <w:rPr>
                <w:rFonts w:ascii="Times New Roman" w:hAnsi="Times New Roman" w:cs="Times New Roman"/>
              </w:rPr>
              <w:t>ế</w:t>
            </w:r>
            <w:r>
              <w:rPr>
                <w:rFonts w:ascii="Times New Roman" w:hAnsi="Times New Roman" w:cs="Times New Roman"/>
              </w:rPr>
              <w:t>t</w:t>
            </w:r>
            <w:proofErr w:type="spellEnd"/>
            <w:r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</w:rPr>
              <w:t>hình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ả</w:t>
            </w:r>
            <w:r>
              <w:rPr>
                <w:rFonts w:ascii="Times New Roman" w:hAnsi="Times New Roman" w:cs="Times New Roman"/>
              </w:rPr>
              <w:t>nh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thuê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ti</w:t>
            </w:r>
            <w:r>
              <w:rPr>
                <w:rFonts w:ascii="Times New Roman" w:hAnsi="Times New Roman" w:cs="Times New Roman"/>
              </w:rPr>
              <w:t>ệ</w:t>
            </w:r>
            <w:r>
              <w:rPr>
                <w:rFonts w:ascii="Times New Roman" w:hAnsi="Times New Roman" w:cs="Times New Roman"/>
              </w:rPr>
              <w:t>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ích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ch</w:t>
            </w:r>
            <w:r>
              <w:rPr>
                <w:rFonts w:ascii="Times New Roman" w:hAnsi="Times New Roman" w:cs="Times New Roman"/>
              </w:rPr>
              <w:t>ủ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</w:t>
            </w:r>
            <w:r>
              <w:rPr>
                <w:rFonts w:ascii="Times New Roman" w:hAnsi="Times New Roman" w:cs="Times New Roman"/>
              </w:rPr>
              <w:t>ọ</w:t>
            </w:r>
            <w:proofErr w:type="spellEnd"/>
          </w:p>
        </w:tc>
      </w:tr>
      <w:tr w:rsidR="003B3A2A" w14:paraId="613EB193" w14:textId="77777777">
        <w:trPr>
          <w:tblCellSpacing w:w="15" w:type="dxa"/>
        </w:trPr>
        <w:tc>
          <w:tcPr>
            <w:tcW w:w="0" w:type="auto"/>
            <w:vAlign w:val="center"/>
          </w:tcPr>
          <w:p w14:paraId="3E7F2BEA" w14:textId="77777777" w:rsidR="003B3A2A" w:rsidRDefault="00F03E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</w:tcPr>
          <w:p w14:paraId="2FC482BB" w14:textId="77777777" w:rsidR="003B3A2A" w:rsidRDefault="00F03E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Hi</w:t>
            </w:r>
            <w:r>
              <w:rPr>
                <w:rFonts w:ascii="Times New Roman" w:hAnsi="Times New Roman" w:cs="Times New Roman"/>
              </w:rPr>
              <w:t>ể</w:t>
            </w:r>
            <w:r>
              <w:rPr>
                <w:rFonts w:ascii="Times New Roman" w:hAnsi="Times New Roman" w:cs="Times New Roman"/>
              </w:rPr>
              <w:t xml:space="preserve">n </w:t>
            </w:r>
            <w:proofErr w:type="spellStart"/>
            <w:r>
              <w:rPr>
                <w:rFonts w:ascii="Times New Roman" w:hAnsi="Times New Roman" w:cs="Times New Roman"/>
              </w:rPr>
              <w:t>th</w:t>
            </w:r>
            <w:r>
              <w:rPr>
                <w:rFonts w:ascii="Times New Roman" w:hAnsi="Times New Roman" w:cs="Times New Roman"/>
              </w:rPr>
              <w:t>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</w:rPr>
              <w:t>liên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</w:t>
            </w:r>
            <w:r>
              <w:rPr>
                <w:rFonts w:ascii="Times New Roman" w:hAnsi="Times New Roman" w:cs="Times New Roman"/>
              </w:rPr>
              <w:t>ệ</w:t>
            </w:r>
            <w:proofErr w:type="spellEnd"/>
          </w:p>
        </w:tc>
        <w:tc>
          <w:tcPr>
            <w:tcW w:w="1004" w:type="dxa"/>
            <w:vAlign w:val="center"/>
          </w:tcPr>
          <w:p w14:paraId="20D807CB" w14:textId="77777777" w:rsidR="003B3A2A" w:rsidRDefault="00F03E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</w:t>
            </w:r>
          </w:p>
        </w:tc>
        <w:tc>
          <w:tcPr>
            <w:tcW w:w="4964" w:type="dxa"/>
            <w:vAlign w:val="center"/>
          </w:tcPr>
          <w:p w14:paraId="1AAFB1A4" w14:textId="77777777" w:rsidR="003B3A2A" w:rsidRDefault="00F03E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Cung </w:t>
            </w:r>
            <w:proofErr w:type="spellStart"/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</w:rPr>
              <w:t>ấ</w:t>
            </w:r>
            <w:r>
              <w:rPr>
                <w:rFonts w:ascii="Times New Roman" w:hAnsi="Times New Roman" w:cs="Times New Roman"/>
              </w:rPr>
              <w:t>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</w:t>
            </w:r>
            <w:r>
              <w:rPr>
                <w:rFonts w:ascii="Times New Roman" w:hAnsi="Times New Roman" w:cs="Times New Roman"/>
              </w:rPr>
              <w:t>ố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đi</w:t>
            </w:r>
            <w:r>
              <w:rPr>
                <w:rFonts w:ascii="Times New Roman" w:hAnsi="Times New Roman" w:cs="Times New Roman"/>
              </w:rPr>
              <w:t>ệ</w:t>
            </w:r>
            <w:r>
              <w:rPr>
                <w:rFonts w:ascii="Times New Roman" w:hAnsi="Times New Roman" w:cs="Times New Roman"/>
              </w:rPr>
              <w:t>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tho</w:t>
            </w:r>
            <w:r>
              <w:rPr>
                <w:rFonts w:ascii="Times New Roman" w:hAnsi="Times New Roman" w:cs="Times New Roman"/>
              </w:rPr>
              <w:t>ạ</w:t>
            </w:r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ho</w:t>
            </w:r>
            <w:r>
              <w:rPr>
                <w:rFonts w:ascii="Times New Roman" w:hAnsi="Times New Roman" w:cs="Times New Roman"/>
              </w:rPr>
              <w:t>ặ</w:t>
            </w:r>
            <w:r>
              <w:rPr>
                <w:rFonts w:ascii="Times New Roman" w:hAnsi="Times New Roman" w:cs="Times New Roman"/>
              </w:rPr>
              <w:t>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nút</w:t>
            </w:r>
            <w:proofErr w:type="spellEnd"/>
            <w:r>
              <w:rPr>
                <w:rFonts w:ascii="Times New Roman" w:hAnsi="Times New Roman" w:cs="Times New Roman"/>
              </w:rPr>
              <w:t xml:space="preserve"> chat </w:t>
            </w:r>
            <w:proofErr w:type="spellStart"/>
            <w:r>
              <w:rPr>
                <w:rFonts w:ascii="Times New Roman" w:hAnsi="Times New Roman" w:cs="Times New Roman"/>
              </w:rPr>
              <w:t>v</w:t>
            </w:r>
            <w:r>
              <w:rPr>
                <w:rFonts w:ascii="Times New Roman" w:hAnsi="Times New Roman" w:cs="Times New Roman"/>
              </w:rPr>
              <w:t>ớ</w:t>
            </w:r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</w:t>
            </w:r>
            <w:r>
              <w:rPr>
                <w:rFonts w:ascii="Times New Roman" w:hAnsi="Times New Roman" w:cs="Times New Roman"/>
              </w:rPr>
              <w:t>ủ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</w:t>
            </w:r>
            <w:r>
              <w:rPr>
                <w:rFonts w:ascii="Times New Roman" w:hAnsi="Times New Roman" w:cs="Times New Roman"/>
              </w:rPr>
              <w:t>ọ</w:t>
            </w:r>
            <w:proofErr w:type="spellEnd"/>
          </w:p>
        </w:tc>
      </w:tr>
      <w:tr w:rsidR="003B3A2A" w14:paraId="75EC471A" w14:textId="77777777">
        <w:trPr>
          <w:tblCellSpacing w:w="15" w:type="dxa"/>
        </w:trPr>
        <w:tc>
          <w:tcPr>
            <w:tcW w:w="0" w:type="auto"/>
            <w:vAlign w:val="center"/>
          </w:tcPr>
          <w:p w14:paraId="3D2F3BCE" w14:textId="77777777" w:rsidR="003B3A2A" w:rsidRDefault="00F03E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</w:tcPr>
          <w:p w14:paraId="58161AC9" w14:textId="77777777" w:rsidR="003B3A2A" w:rsidRDefault="00F03E4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</w:t>
            </w:r>
            <w:r>
              <w:rPr>
                <w:rFonts w:ascii="Times New Roman" w:hAnsi="Times New Roman" w:cs="Times New Roman"/>
              </w:rPr>
              <w:t>ợ</w:t>
            </w:r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>
              <w:rPr>
                <w:rFonts w:ascii="Times New Roman" w:hAnsi="Times New Roman" w:cs="Times New Roman"/>
              </w:rPr>
              <w:t>phòng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tương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/>
              </w:rPr>
              <w:t>ự</w:t>
            </w:r>
            <w:proofErr w:type="spellEnd"/>
          </w:p>
        </w:tc>
        <w:tc>
          <w:tcPr>
            <w:tcW w:w="1004" w:type="dxa"/>
            <w:vAlign w:val="center"/>
          </w:tcPr>
          <w:p w14:paraId="630E7FC3" w14:textId="77777777" w:rsidR="003B3A2A" w:rsidRDefault="00F03E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System</w:t>
            </w:r>
          </w:p>
        </w:tc>
        <w:tc>
          <w:tcPr>
            <w:tcW w:w="4964" w:type="dxa"/>
            <w:vAlign w:val="center"/>
          </w:tcPr>
          <w:p w14:paraId="3E484783" w14:textId="77777777" w:rsidR="003B3A2A" w:rsidRDefault="00F03E4F">
            <w:pPr>
              <w:rPr>
                <w:lang w:val="vi-VN"/>
              </w:rPr>
            </w:pPr>
            <w:r>
              <w:t>Hi</w:t>
            </w:r>
            <w:r>
              <w:t>ể</w:t>
            </w:r>
            <w:r>
              <w:t xml:space="preserve">n </w:t>
            </w:r>
            <w:proofErr w:type="spellStart"/>
            <w:r>
              <w:t>th</w:t>
            </w:r>
            <w:r>
              <w:t>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</w:t>
            </w:r>
            <w:r>
              <w:t>ự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ho</w:t>
            </w:r>
            <w:r>
              <w:t>ặ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t>ứ</w:t>
            </w:r>
            <w:r>
              <w:t>c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</w:tr>
    </w:tbl>
    <w:p w14:paraId="04709A79" w14:textId="77777777" w:rsidR="003B3A2A" w:rsidRDefault="00F03E4F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ab/>
      </w:r>
    </w:p>
    <w:p w14:paraId="6EE2C854" w14:textId="77777777" w:rsidR="003B3A2A" w:rsidRDefault="003B3A2A">
      <w:pPr>
        <w:ind w:left="360"/>
        <w:rPr>
          <w:rFonts w:ascii="Times New Roman" w:hAnsi="Times New Roman" w:cs="Times New Roman"/>
          <w:lang w:val="vi-VN"/>
        </w:rPr>
      </w:pPr>
    </w:p>
    <w:p w14:paraId="0D2C3D73" w14:textId="77777777" w:rsidR="003B3A2A" w:rsidRDefault="00F03E4F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753E0CDC" w14:textId="77777777" w:rsidR="003B3A2A" w:rsidRDefault="00F03E4F">
      <w:pPr>
        <w:pStyle w:val="Heading1"/>
        <w:jc w:val="center"/>
        <w:rPr>
          <w:rFonts w:ascii="Times New Roman" w:hAnsi="Times New Roman" w:cs="Times New Roman"/>
          <w:color w:val="auto"/>
        </w:rPr>
      </w:pPr>
      <w:proofErr w:type="spellStart"/>
      <w:r>
        <w:rPr>
          <w:rFonts w:ascii="Times New Roman" w:hAnsi="Times New Roman" w:cs="Times New Roman"/>
          <w:color w:val="auto"/>
        </w:rPr>
        <w:lastRenderedPageBreak/>
        <w:t>Yêu</w:t>
      </w:r>
      <w:proofErr w:type="spellEnd"/>
      <w:r>
        <w:rPr>
          <w:rFonts w:ascii="Times New Roman" w:hAnsi="Times New Roman" w:cs="Times New Roman"/>
          <w:color w:val="auto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</w:rPr>
        <w:t>c</w:t>
      </w:r>
      <w:r>
        <w:rPr>
          <w:rFonts w:ascii="Times New Roman" w:hAnsi="Times New Roman" w:cs="Times New Roman"/>
          <w:color w:val="auto"/>
        </w:rPr>
        <w:t>ầ</w:t>
      </w:r>
      <w:r>
        <w:rPr>
          <w:rFonts w:ascii="Times New Roman" w:hAnsi="Times New Roman" w:cs="Times New Roman"/>
          <w:color w:val="auto"/>
        </w:rPr>
        <w:t>u</w:t>
      </w:r>
      <w:proofErr w:type="spellEnd"/>
      <w:r>
        <w:rPr>
          <w:rFonts w:ascii="Times New Roman" w:hAnsi="Times New Roman" w:cs="Times New Roman"/>
          <w:color w:val="auto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</w:rPr>
        <w:t>chung</w:t>
      </w:r>
      <w:proofErr w:type="spellEnd"/>
      <w:r>
        <w:rPr>
          <w:rFonts w:ascii="Times New Roman" w:hAnsi="Times New Roman" w:cs="Times New Roman"/>
          <w:color w:val="auto"/>
          <w:lang w:val="vi-VN"/>
        </w:rPr>
        <w:t xml:space="preserve"> v</w:t>
      </w:r>
      <w:r>
        <w:rPr>
          <w:rFonts w:ascii="Times New Roman" w:hAnsi="Times New Roman" w:cs="Times New Roman"/>
          <w:color w:val="auto"/>
          <w:lang w:val="vi-VN"/>
        </w:rPr>
        <w:t>ề</w:t>
      </w:r>
      <w:r>
        <w:rPr>
          <w:rFonts w:ascii="Times New Roman" w:hAnsi="Times New Roman" w:cs="Times New Roman"/>
          <w:color w:val="auto"/>
          <w:lang w:val="vi-VN"/>
        </w:rPr>
        <w:t xml:space="preserve"> phi ch</w:t>
      </w:r>
      <w:r>
        <w:rPr>
          <w:rFonts w:ascii="Times New Roman" w:hAnsi="Times New Roman" w:cs="Times New Roman"/>
          <w:color w:val="auto"/>
          <w:lang w:val="vi-VN"/>
        </w:rPr>
        <w:t>ứ</w:t>
      </w:r>
      <w:r>
        <w:rPr>
          <w:rFonts w:ascii="Times New Roman" w:hAnsi="Times New Roman" w:cs="Times New Roman"/>
          <w:color w:val="auto"/>
          <w:lang w:val="vi-VN"/>
        </w:rPr>
        <w:t>c năng</w:t>
      </w:r>
    </w:p>
    <w:p w14:paraId="68805AF1" w14:textId="77777777" w:rsidR="003B3A2A" w:rsidRDefault="00F03E4F">
      <w:pPr>
        <w:pStyle w:val="Heading3"/>
        <w:ind w:firstLine="72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4.1 </w:t>
      </w:r>
      <w:proofErr w:type="spellStart"/>
      <w:r>
        <w:rPr>
          <w:rFonts w:ascii="Times New Roman" w:hAnsi="Times New Roman" w:cs="Times New Roman"/>
          <w:color w:val="auto"/>
        </w:rPr>
        <w:t>Yêu</w:t>
      </w:r>
      <w:proofErr w:type="spellEnd"/>
      <w:r>
        <w:rPr>
          <w:rFonts w:ascii="Times New Roman" w:hAnsi="Times New Roman" w:cs="Times New Roman"/>
          <w:color w:val="auto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</w:rPr>
        <w:t>c</w:t>
      </w:r>
      <w:r>
        <w:rPr>
          <w:rFonts w:ascii="Times New Roman" w:hAnsi="Times New Roman" w:cs="Times New Roman"/>
          <w:color w:val="auto"/>
        </w:rPr>
        <w:t>ầ</w:t>
      </w:r>
      <w:r>
        <w:rPr>
          <w:rFonts w:ascii="Times New Roman" w:hAnsi="Times New Roman" w:cs="Times New Roman"/>
          <w:color w:val="auto"/>
        </w:rPr>
        <w:t>u</w:t>
      </w:r>
      <w:proofErr w:type="spellEnd"/>
      <w:r>
        <w:rPr>
          <w:rFonts w:ascii="Times New Roman" w:hAnsi="Times New Roman" w:cs="Times New Roman"/>
          <w:color w:val="auto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</w:rPr>
        <w:t>v</w:t>
      </w:r>
      <w:r>
        <w:rPr>
          <w:rFonts w:ascii="Times New Roman" w:hAnsi="Times New Roman" w:cs="Times New Roman"/>
          <w:color w:val="auto"/>
        </w:rPr>
        <w:t>ề</w:t>
      </w:r>
      <w:proofErr w:type="spellEnd"/>
      <w:r>
        <w:rPr>
          <w:rFonts w:ascii="Times New Roman" w:hAnsi="Times New Roman" w:cs="Times New Roman"/>
          <w:color w:val="auto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</w:rPr>
        <w:t>giao</w:t>
      </w:r>
      <w:proofErr w:type="spellEnd"/>
      <w:r>
        <w:rPr>
          <w:rFonts w:ascii="Times New Roman" w:hAnsi="Times New Roman" w:cs="Times New Roman"/>
          <w:color w:val="auto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</w:rPr>
        <w:t>di</w:t>
      </w:r>
      <w:r>
        <w:rPr>
          <w:rFonts w:ascii="Times New Roman" w:hAnsi="Times New Roman" w:cs="Times New Roman"/>
          <w:color w:val="auto"/>
        </w:rPr>
        <w:t>ệ</w:t>
      </w:r>
      <w:r>
        <w:rPr>
          <w:rFonts w:ascii="Times New Roman" w:hAnsi="Times New Roman" w:cs="Times New Roman"/>
          <w:color w:val="auto"/>
        </w:rPr>
        <w:t>n</w:t>
      </w:r>
      <w:proofErr w:type="spellEnd"/>
    </w:p>
    <w:p w14:paraId="1F2DB5AE" w14:textId="77777777" w:rsidR="003B3A2A" w:rsidRDefault="00F03E4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thích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duy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t</w:t>
      </w:r>
      <w:proofErr w:type="spellEnd"/>
      <w:r>
        <w:rPr>
          <w:rFonts w:ascii="Times New Roman" w:hAnsi="Times New Roman" w:cs="Times New Roman"/>
        </w:rPr>
        <w:t xml:space="preserve"> web </w:t>
      </w:r>
      <w:proofErr w:type="spellStart"/>
      <w:r>
        <w:rPr>
          <w:rFonts w:ascii="Times New Roman" w:hAnsi="Times New Roman" w:cs="Times New Roman"/>
        </w:rPr>
        <w:t>ph</w:t>
      </w:r>
      <w:r>
        <w:rPr>
          <w:rFonts w:ascii="Times New Roman" w:hAnsi="Times New Roman" w:cs="Times New Roman"/>
        </w:rPr>
        <w:t>ổ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Chrome, Firefox, Safari, Edge.</w:t>
      </w:r>
    </w:p>
    <w:p w14:paraId="379F9DCB" w14:textId="77777777" w:rsidR="003B3A2A" w:rsidRDefault="00F03E4F">
      <w:pPr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u</w:t>
      </w:r>
      <w:proofErr w:type="spellEnd"/>
      <w:r>
        <w:rPr>
          <w:rFonts w:ascii="Times New Roman" w:hAnsi="Times New Roman" w:cs="Times New Roman"/>
        </w:rPr>
        <w:t xml:space="preserve"> *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p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ví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ụ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khách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thuê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phòng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thuê</w:t>
      </w:r>
      <w:proofErr w:type="spellEnd"/>
      <w:r>
        <w:rPr>
          <w:rFonts w:ascii="Times New Roman" w:hAnsi="Times New Roman" w:cs="Times New Roman"/>
          <w:lang w:val="vi-VN"/>
        </w:rPr>
        <w:t xml:space="preserve">, </w:t>
      </w:r>
      <w:proofErr w:type="gramStart"/>
      <w:r>
        <w:rPr>
          <w:rFonts w:ascii="Times New Roman" w:hAnsi="Times New Roman" w:cs="Times New Roman"/>
          <w:lang w:val="vi-VN"/>
        </w:rPr>
        <w:t>email,sđt ,h</w:t>
      </w:r>
      <w:r>
        <w:rPr>
          <w:rFonts w:ascii="Times New Roman" w:hAnsi="Times New Roman" w:cs="Times New Roman"/>
          <w:lang w:val="vi-VN"/>
        </w:rPr>
        <w:t>ạ</w:t>
      </w:r>
      <w:r>
        <w:rPr>
          <w:rFonts w:ascii="Times New Roman" w:hAnsi="Times New Roman" w:cs="Times New Roman"/>
          <w:lang w:val="vi-VN"/>
        </w:rPr>
        <w:t>n</w:t>
      </w:r>
      <w:proofErr w:type="gramEnd"/>
      <w:r>
        <w:rPr>
          <w:rFonts w:ascii="Times New Roman" w:hAnsi="Times New Roman" w:cs="Times New Roman"/>
          <w:lang w:val="vi-VN"/>
        </w:rPr>
        <w:t xml:space="preserve"> thuê tr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>, CMND/</w:t>
      </w:r>
      <w:proofErr w:type="gramStart"/>
      <w:r>
        <w:rPr>
          <w:rFonts w:ascii="Times New Roman" w:hAnsi="Times New Roman" w:cs="Times New Roman"/>
          <w:lang w:val="vi-VN"/>
        </w:rPr>
        <w:t xml:space="preserve">CCCD </w:t>
      </w:r>
      <w:r>
        <w:rPr>
          <w:rFonts w:ascii="Times New Roman" w:hAnsi="Times New Roman" w:cs="Times New Roman"/>
        </w:rPr>
        <w:t>)</w:t>
      </w:r>
      <w:proofErr w:type="gramEnd"/>
      <w:r>
        <w:rPr>
          <w:rFonts w:ascii="Times New Roman" w:hAnsi="Times New Roman" w:cs="Times New Roman"/>
        </w:rPr>
        <w:t>.</w:t>
      </w:r>
    </w:p>
    <w:p w14:paraId="01753676" w14:textId="77777777" w:rsidR="003B3A2A" w:rsidRDefault="00F03E4F">
      <w:pPr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Đ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 xml:space="preserve">nh </w:t>
      </w:r>
      <w:proofErr w:type="spellStart"/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giá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thuê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phí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>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ụ</w:t>
      </w:r>
      <w:proofErr w:type="spellEnd"/>
      <w:r>
        <w:rPr>
          <w:rFonts w:ascii="Times New Roman" w:hAnsi="Times New Roman" w:cs="Times New Roman"/>
        </w:rPr>
        <w:t xml:space="preserve">): </w:t>
      </w:r>
      <w:proofErr w:type="spellStart"/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nghìn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</w:t>
      </w:r>
      <w:r>
        <w:rPr>
          <w:rFonts w:ascii="Times New Roman" w:hAnsi="Times New Roman" w:cs="Times New Roman"/>
        </w:rPr>
        <w:t>ở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ằ</w:t>
      </w:r>
      <w:r>
        <w:rPr>
          <w:rFonts w:ascii="Times New Roman" w:hAnsi="Times New Roman" w:cs="Times New Roman"/>
        </w:rPr>
        <w:t>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u</w:t>
      </w:r>
      <w:proofErr w:type="spellEnd"/>
      <w:r>
        <w:rPr>
          <w:rFonts w:ascii="Times New Roman" w:hAnsi="Times New Roman" w:cs="Times New Roman"/>
        </w:rPr>
        <w:t xml:space="preserve"> “,” (</w:t>
      </w:r>
      <w:proofErr w:type="spellStart"/>
      <w:r>
        <w:rPr>
          <w:rFonts w:ascii="Times New Roman" w:hAnsi="Times New Roman" w:cs="Times New Roman"/>
        </w:rPr>
        <w:t>ví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ụ</w:t>
      </w:r>
      <w:proofErr w:type="spellEnd"/>
      <w:r>
        <w:rPr>
          <w:rFonts w:ascii="Times New Roman" w:hAnsi="Times New Roman" w:cs="Times New Roman"/>
        </w:rPr>
        <w:t>: 2,500,000 VND).</w:t>
      </w:r>
    </w:p>
    <w:p w14:paraId="08B70BD0" w14:textId="77777777" w:rsidR="003B3A2A" w:rsidRDefault="00F03E4F">
      <w:pPr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Đ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 xml:space="preserve">nh </w:t>
      </w:r>
      <w:proofErr w:type="spellStart"/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ng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danh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phòng</w:t>
      </w:r>
      <w:proofErr w:type="spellEnd"/>
      <w:r>
        <w:rPr>
          <w:rFonts w:ascii="Times New Roman" w:hAnsi="Times New Roman" w:cs="Times New Roman"/>
          <w:lang w:val="vi-VN"/>
        </w:rPr>
        <w:t xml:space="preserve"> tr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danh</w:t>
      </w:r>
      <w:proofErr w:type="spellEnd"/>
      <w:r>
        <w:rPr>
          <w:rFonts w:ascii="Times New Roman" w:hAnsi="Times New Roman" w:cs="Times New Roman"/>
          <w:lang w:val="vi-VN"/>
        </w:rPr>
        <w:t xml:space="preserve"> sách khách thuê</w:t>
      </w:r>
      <w:r>
        <w:rPr>
          <w:rFonts w:ascii="Times New Roman" w:hAnsi="Times New Roman" w:cs="Times New Roman"/>
        </w:rPr>
        <w:t xml:space="preserve">): </w:t>
      </w:r>
      <w:proofErr w:type="spellStart"/>
      <w:r>
        <w:rPr>
          <w:rFonts w:ascii="Times New Roman" w:hAnsi="Times New Roman" w:cs="Times New Roman"/>
        </w:rPr>
        <w:t>văn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trái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u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giá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thuê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ngư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căn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.</w:t>
      </w:r>
    </w:p>
    <w:p w14:paraId="714CCDDA" w14:textId="77777777" w:rsidR="003B3A2A" w:rsidRDefault="00F03E4F">
      <w:pPr>
        <w:ind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</w:t>
      </w:r>
      <w:r>
        <w:rPr>
          <w:rFonts w:ascii="Times New Roman" w:hAnsi="Times New Roman" w:cs="Times New Roman"/>
          <w:b/>
          <w:bCs/>
          <w:lang w:val="vi-VN"/>
        </w:rPr>
        <w:t>.1.2</w:t>
      </w:r>
      <w:r>
        <w:rPr>
          <w:rFonts w:ascii="Times New Roman" w:hAnsi="Times New Roman" w:cs="Times New Roman"/>
          <w:b/>
          <w:bCs/>
        </w:rPr>
        <w:t xml:space="preserve">Nguyên </w:t>
      </w:r>
      <w:proofErr w:type="spellStart"/>
      <w:r>
        <w:rPr>
          <w:rFonts w:ascii="Times New Roman" w:hAnsi="Times New Roman" w:cs="Times New Roman"/>
          <w:b/>
          <w:bCs/>
        </w:rPr>
        <w:t>t</w:t>
      </w:r>
      <w:r>
        <w:rPr>
          <w:rFonts w:ascii="Times New Roman" w:hAnsi="Times New Roman" w:cs="Times New Roman"/>
          <w:b/>
          <w:bCs/>
        </w:rPr>
        <w:t>ắ</w:t>
      </w:r>
      <w:r>
        <w:rPr>
          <w:rFonts w:ascii="Times New Roman" w:hAnsi="Times New Roman" w:cs="Times New Roman"/>
          <w:b/>
          <w:bCs/>
        </w:rPr>
        <w:t>c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thêm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</w:t>
      </w:r>
      <w:r>
        <w:rPr>
          <w:rFonts w:ascii="Times New Roman" w:hAnsi="Times New Roman" w:cs="Times New Roman"/>
          <w:b/>
          <w:bCs/>
        </w:rPr>
        <w:t>ớ</w:t>
      </w:r>
      <w:r>
        <w:rPr>
          <w:rFonts w:ascii="Times New Roman" w:hAnsi="Times New Roman" w:cs="Times New Roman"/>
          <w:b/>
          <w:bCs/>
        </w:rPr>
        <w:t>i</w:t>
      </w:r>
      <w:proofErr w:type="spellEnd"/>
    </w:p>
    <w:p w14:paraId="2A821EBE" w14:textId="77777777" w:rsidR="003B3A2A" w:rsidRDefault="00F03E4F">
      <w:pPr>
        <w:ind w:firstLine="72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 xml:space="preserve">Trong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thêm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ủ</w:t>
      </w:r>
      <w:r>
        <w:rPr>
          <w:rFonts w:ascii="Times New Roman" w:hAnsi="Times New Roman" w:cs="Times New Roman"/>
        </w:rPr>
        <w:t>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</w:t>
      </w:r>
      <w:r>
        <w:rPr>
          <w:rFonts w:ascii="Times New Roman" w:hAnsi="Times New Roman" w:cs="Times New Roman"/>
        </w:rPr>
        <w:t>ị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ví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ụ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thêm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phòng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n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phòng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>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thêm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  <w:lang w:val="vi-VN"/>
        </w:rPr>
        <w:t xml:space="preserve"> d</w:t>
      </w:r>
      <w:r>
        <w:rPr>
          <w:rFonts w:ascii="Times New Roman" w:hAnsi="Times New Roman" w:cs="Times New Roman"/>
          <w:lang w:val="vi-VN"/>
        </w:rPr>
        <w:t>ị</w:t>
      </w:r>
      <w:r>
        <w:rPr>
          <w:rFonts w:ascii="Times New Roman" w:hAnsi="Times New Roman" w:cs="Times New Roman"/>
          <w:lang w:val="vi-VN"/>
        </w:rPr>
        <w:t>ch v</w:t>
      </w:r>
      <w:r>
        <w:rPr>
          <w:rFonts w:ascii="Times New Roman" w:hAnsi="Times New Roman" w:cs="Times New Roman"/>
          <w:lang w:val="vi-VN"/>
        </w:rPr>
        <w:t>ụ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 xml:space="preserve">n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>ch</w:t>
      </w:r>
      <w:proofErr w:type="spellEnd"/>
      <w:r>
        <w:rPr>
          <w:rFonts w:ascii="Times New Roman" w:hAnsi="Times New Roman" w:cs="Times New Roman"/>
          <w:lang w:val="vi-VN"/>
        </w:rPr>
        <w:t xml:space="preserve"> v</w:t>
      </w:r>
      <w:r>
        <w:rPr>
          <w:rFonts w:ascii="Times New Roman" w:hAnsi="Times New Roman" w:cs="Times New Roman"/>
          <w:lang w:val="vi-VN"/>
        </w:rPr>
        <w:t>ụ</w:t>
      </w:r>
      <w:r>
        <w:rPr>
          <w:rFonts w:ascii="Times New Roman" w:hAnsi="Times New Roman" w:cs="Times New Roman"/>
          <w:lang w:val="vi-VN"/>
        </w:rPr>
        <w:t>,</w:t>
      </w:r>
      <w:r>
        <w:rPr>
          <w:rFonts w:ascii="Times New Roman" w:hAnsi="Times New Roman" w:cs="Times New Roman"/>
        </w:rPr>
        <w:t xml:space="preserve">):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thêm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công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ị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ở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</w:t>
      </w:r>
      <w:r>
        <w:rPr>
          <w:rFonts w:ascii="Times New Roman" w:hAnsi="Times New Roman" w:cs="Times New Roman"/>
        </w:rPr>
        <w:t>ầ</w:t>
      </w:r>
      <w:r>
        <w:rPr>
          <w:rFonts w:ascii="Times New Roman" w:hAnsi="Times New Roman" w:cs="Times New Roman"/>
        </w:rPr>
        <w:t>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>.</w:t>
      </w:r>
    </w:p>
    <w:p w14:paraId="5CE22887" w14:textId="77777777" w:rsidR="003B3A2A" w:rsidRDefault="00F03E4F">
      <w:pPr>
        <w:ind w:firstLine="720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 w:cs="Times New Roman"/>
          <w:b/>
          <w:bCs/>
          <w:lang w:val="vi-VN"/>
        </w:rPr>
        <w:t>4.1.3Nguyên t</w:t>
      </w:r>
      <w:r>
        <w:rPr>
          <w:rFonts w:ascii="Times New Roman" w:hAnsi="Times New Roman" w:cs="Times New Roman"/>
          <w:b/>
          <w:bCs/>
          <w:lang w:val="vi-VN"/>
        </w:rPr>
        <w:t>ắ</w:t>
      </w:r>
      <w:r>
        <w:rPr>
          <w:rFonts w:ascii="Times New Roman" w:hAnsi="Times New Roman" w:cs="Times New Roman"/>
          <w:b/>
          <w:bCs/>
          <w:lang w:val="vi-VN"/>
        </w:rPr>
        <w:t>c hi</w:t>
      </w:r>
      <w:r>
        <w:rPr>
          <w:rFonts w:ascii="Times New Roman" w:hAnsi="Times New Roman" w:cs="Times New Roman"/>
          <w:b/>
          <w:bCs/>
          <w:lang w:val="vi-VN"/>
        </w:rPr>
        <w:t>ể</w:t>
      </w:r>
      <w:r>
        <w:rPr>
          <w:rFonts w:ascii="Times New Roman" w:hAnsi="Times New Roman" w:cs="Times New Roman"/>
          <w:b/>
          <w:bCs/>
          <w:lang w:val="vi-VN"/>
        </w:rPr>
        <w:t>n th</w:t>
      </w:r>
      <w:r>
        <w:rPr>
          <w:rFonts w:ascii="Times New Roman" w:hAnsi="Times New Roman" w:cs="Times New Roman"/>
          <w:b/>
          <w:bCs/>
          <w:lang w:val="vi-VN"/>
        </w:rPr>
        <w:t>ị</w:t>
      </w:r>
      <w:r>
        <w:rPr>
          <w:rFonts w:ascii="Times New Roman" w:hAnsi="Times New Roman" w:cs="Times New Roman"/>
          <w:b/>
          <w:bCs/>
          <w:lang w:val="vi-VN"/>
        </w:rPr>
        <w:t xml:space="preserve"> danh sách</w:t>
      </w:r>
    </w:p>
    <w:p w14:paraId="6B39A426" w14:textId="77777777" w:rsidR="003B3A2A" w:rsidRDefault="00F03E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</w:rPr>
        <w:t xml:space="preserve">Các </w:t>
      </w:r>
      <w:proofErr w:type="spellStart"/>
      <w:r>
        <w:rPr>
          <w:rFonts w:ascii="Times New Roman" w:hAnsi="Times New Roman" w:cs="Times New Roman"/>
        </w:rPr>
        <w:t>màn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ví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ụ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danh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phòng</w:t>
      </w:r>
      <w:proofErr w:type="spellEnd"/>
      <w:r>
        <w:rPr>
          <w:rFonts w:ascii="Times New Roman" w:hAnsi="Times New Roman" w:cs="Times New Roman"/>
          <w:lang w:val="vi-VN"/>
        </w:rPr>
        <w:t xml:space="preserve"> </w:t>
      </w:r>
      <w:proofErr w:type="gramStart"/>
      <w:r>
        <w:rPr>
          <w:rFonts w:ascii="Times New Roman" w:hAnsi="Times New Roman" w:cs="Times New Roman"/>
          <w:lang w:val="vi-VN"/>
        </w:rPr>
        <w:t>tr</w:t>
      </w:r>
      <w:r>
        <w:rPr>
          <w:rFonts w:ascii="Times New Roman" w:hAnsi="Times New Roman" w:cs="Times New Roman"/>
          <w:lang w:val="vi-VN"/>
        </w:rPr>
        <w:t>ọ</w:t>
      </w:r>
      <w:r>
        <w:rPr>
          <w:rFonts w:ascii="Times New Roman" w:hAnsi="Times New Roman" w:cs="Times New Roman"/>
          <w:lang w:val="vi-VN"/>
        </w:rPr>
        <w:t xml:space="preserve"> 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thuê</w:t>
      </w:r>
      <w:proofErr w:type="spellEnd"/>
      <w:r>
        <w:rPr>
          <w:rFonts w:ascii="Times New Roman" w:hAnsi="Times New Roman" w:cs="Times New Roman"/>
        </w:rPr>
        <w:t>):</w:t>
      </w:r>
    </w:p>
    <w:p w14:paraId="1D5B2F3B" w14:textId="77777777" w:rsidR="003B3A2A" w:rsidRDefault="00F03E4F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Phân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trang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>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>nh</w:t>
      </w:r>
      <w:proofErr w:type="spellEnd"/>
      <w:r>
        <w:rPr>
          <w:rFonts w:ascii="Times New Roman" w:hAnsi="Times New Roman" w:cs="Times New Roman"/>
        </w:rPr>
        <w:t xml:space="preserve"> 10 </w:t>
      </w:r>
      <w:proofErr w:type="spellStart"/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ghi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trang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ắ</w:t>
      </w:r>
      <w:r>
        <w:rPr>
          <w:rFonts w:ascii="Times New Roman" w:hAnsi="Times New Roman" w:cs="Times New Roman"/>
        </w:rPr>
        <w:t>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ờ</w:t>
      </w:r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>.</w:t>
      </w:r>
    </w:p>
    <w:p w14:paraId="4E2FB3CA" w14:textId="77777777" w:rsidR="003B3A2A" w:rsidRDefault="00F03E4F">
      <w:pPr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Page Number: </w:t>
      </w:r>
      <w:proofErr w:type="spellStart"/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>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>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1, </w:t>
      </w:r>
      <w:proofErr w:type="spellStart"/>
      <w:r>
        <w:rPr>
          <w:rFonts w:ascii="Times New Roman" w:hAnsi="Times New Roman" w:cs="Times New Roman"/>
        </w:rPr>
        <w:t>hi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ồ</w:t>
      </w:r>
      <w:r>
        <w:rPr>
          <w:rFonts w:ascii="Times New Roman" w:hAnsi="Times New Roman" w:cs="Times New Roman"/>
        </w:rPr>
        <w:t>m</w:t>
      </w:r>
      <w:proofErr w:type="spellEnd"/>
      <w:r>
        <w:rPr>
          <w:rFonts w:ascii="Times New Roman" w:hAnsi="Times New Roman" w:cs="Times New Roman"/>
        </w:rPr>
        <w:t xml:space="preserve"> 1, 2, 3… </w:t>
      </w:r>
      <w:proofErr w:type="spellStart"/>
      <w:r>
        <w:rPr>
          <w:rFonts w:ascii="Times New Roman" w:hAnsi="Times New Roman" w:cs="Times New Roman"/>
        </w:rPr>
        <w:t>tăng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ghi</w:t>
      </w:r>
      <w:proofErr w:type="spellEnd"/>
      <w:r>
        <w:rPr>
          <w:rFonts w:ascii="Times New Roman" w:hAnsi="Times New Roman" w:cs="Times New Roman"/>
        </w:rPr>
        <w:t>.</w:t>
      </w:r>
    </w:p>
    <w:p w14:paraId="17111F8E" w14:textId="77777777" w:rsidR="003B3A2A" w:rsidRDefault="00F03E4F">
      <w:pPr>
        <w:numPr>
          <w:ilvl w:val="0"/>
          <w:numId w:val="19"/>
        </w:numPr>
        <w:rPr>
          <w:rFonts w:ascii="Times New Roman" w:hAnsi="Times New Roman" w:cs="Times New Roman"/>
          <w:lang w:val="fr-FR"/>
        </w:rPr>
      </w:pPr>
      <w:proofErr w:type="spellStart"/>
      <w:r>
        <w:rPr>
          <w:rFonts w:ascii="Times New Roman" w:hAnsi="Times New Roman" w:cs="Times New Roman"/>
          <w:lang w:val="fr-FR"/>
        </w:rPr>
        <w:t>Nút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Trang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fr-FR"/>
        </w:rPr>
        <w:t>sau</w:t>
      </w:r>
      <w:proofErr w:type="spellEnd"/>
      <w:r>
        <w:rPr>
          <w:rFonts w:ascii="Times New Roman" w:hAnsi="Times New Roman" w:cs="Times New Roman"/>
          <w:lang w:val="fr-FR"/>
        </w:rPr>
        <w:t>:</w:t>
      </w:r>
      <w:proofErr w:type="gram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chuy</w:t>
      </w:r>
      <w:r>
        <w:rPr>
          <w:rFonts w:ascii="Times New Roman" w:hAnsi="Times New Roman" w:cs="Times New Roman"/>
          <w:lang w:val="fr-FR"/>
        </w:rPr>
        <w:t>ể</w:t>
      </w:r>
      <w:r>
        <w:rPr>
          <w:rFonts w:ascii="Times New Roman" w:hAnsi="Times New Roman" w:cs="Times New Roman"/>
          <w:lang w:val="fr-FR"/>
        </w:rPr>
        <w:t>n</w:t>
      </w:r>
      <w:proofErr w:type="spellEnd"/>
      <w:r>
        <w:rPr>
          <w:rFonts w:ascii="Times New Roman" w:hAnsi="Times New Roman" w:cs="Times New Roman"/>
          <w:lang w:val="fr-FR"/>
        </w:rPr>
        <w:t xml:space="preserve"> sang </w:t>
      </w:r>
      <w:proofErr w:type="spellStart"/>
      <w:r>
        <w:rPr>
          <w:rFonts w:ascii="Times New Roman" w:hAnsi="Times New Roman" w:cs="Times New Roman"/>
          <w:lang w:val="fr-FR"/>
        </w:rPr>
        <w:t>trang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k</w:t>
      </w:r>
      <w:r>
        <w:rPr>
          <w:rFonts w:ascii="Times New Roman" w:hAnsi="Times New Roman" w:cs="Times New Roman"/>
          <w:lang w:val="fr-FR"/>
        </w:rPr>
        <w:t>ế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ti</w:t>
      </w:r>
      <w:r>
        <w:rPr>
          <w:rFonts w:ascii="Times New Roman" w:hAnsi="Times New Roman" w:cs="Times New Roman"/>
          <w:lang w:val="fr-FR"/>
        </w:rPr>
        <w:t>ế</w:t>
      </w:r>
      <w:r>
        <w:rPr>
          <w:rFonts w:ascii="Times New Roman" w:hAnsi="Times New Roman" w:cs="Times New Roman"/>
          <w:lang w:val="fr-FR"/>
        </w:rPr>
        <w:t>p</w:t>
      </w:r>
      <w:proofErr w:type="spellEnd"/>
      <w:r>
        <w:rPr>
          <w:rFonts w:ascii="Times New Roman" w:hAnsi="Times New Roman" w:cs="Times New Roman"/>
          <w:lang w:val="fr-FR"/>
        </w:rPr>
        <w:t>.</w:t>
      </w:r>
    </w:p>
    <w:p w14:paraId="06F455E5" w14:textId="77777777" w:rsidR="003B3A2A" w:rsidRDefault="00F03E4F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Nút</w:t>
      </w:r>
      <w:proofErr w:type="spellEnd"/>
      <w:r>
        <w:rPr>
          <w:rFonts w:ascii="Times New Roman" w:hAnsi="Times New Roman" w:cs="Times New Roman"/>
        </w:rPr>
        <w:t xml:space="preserve"> Trang </w:t>
      </w:r>
      <w:proofErr w:type="spellStart"/>
      <w:r>
        <w:rPr>
          <w:rFonts w:ascii="Times New Roman" w:hAnsi="Times New Roman" w:cs="Times New Roman"/>
        </w:rPr>
        <w:t>trư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</w:t>
      </w:r>
      <w:proofErr w:type="spellEnd"/>
      <w:r>
        <w:rPr>
          <w:rFonts w:ascii="Times New Roman" w:hAnsi="Times New Roman" w:cs="Times New Roman"/>
        </w:rPr>
        <w:t xml:space="preserve">: quay </w:t>
      </w:r>
      <w:proofErr w:type="spellStart"/>
      <w:r>
        <w:rPr>
          <w:rFonts w:ascii="Times New Roman" w:hAnsi="Times New Roman" w:cs="Times New Roman"/>
        </w:rPr>
        <w:t>l</w:t>
      </w:r>
      <w:r>
        <w:rPr>
          <w:rFonts w:ascii="Times New Roman" w:hAnsi="Times New Roman" w:cs="Times New Roman"/>
        </w:rPr>
        <w:t>ạ</w:t>
      </w:r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</w:t>
      </w:r>
      <w:proofErr w:type="spellEnd"/>
      <w:r>
        <w:rPr>
          <w:rFonts w:ascii="Times New Roman" w:hAnsi="Times New Roman" w:cs="Times New Roman"/>
        </w:rPr>
        <w:t>.</w:t>
      </w:r>
    </w:p>
    <w:p w14:paraId="668FD45B" w14:textId="77777777" w:rsidR="003B3A2A" w:rsidRDefault="00F03E4F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Nút</w:t>
      </w:r>
      <w:proofErr w:type="spellEnd"/>
      <w:r>
        <w:rPr>
          <w:rFonts w:ascii="Times New Roman" w:hAnsi="Times New Roman" w:cs="Times New Roman"/>
        </w:rPr>
        <w:t xml:space="preserve"> Trang </w:t>
      </w:r>
      <w:proofErr w:type="spellStart"/>
      <w:r>
        <w:rPr>
          <w:rFonts w:ascii="Times New Roman" w:hAnsi="Times New Roman" w:cs="Times New Roman"/>
        </w:rPr>
        <w:t>cu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cùng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chuy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cu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>.</w:t>
      </w:r>
    </w:p>
    <w:p w14:paraId="36D2A0AB" w14:textId="77777777" w:rsidR="003B3A2A" w:rsidRDefault="00F03E4F">
      <w:pPr>
        <w:numPr>
          <w:ilvl w:val="0"/>
          <w:numId w:val="19"/>
        </w:numPr>
        <w:rPr>
          <w:rFonts w:ascii="Times New Roman" w:hAnsi="Times New Roman" w:cs="Times New Roman"/>
          <w:lang w:val="fr-FR"/>
        </w:rPr>
      </w:pPr>
      <w:proofErr w:type="spellStart"/>
      <w:r>
        <w:rPr>
          <w:rFonts w:ascii="Times New Roman" w:hAnsi="Times New Roman" w:cs="Times New Roman"/>
          <w:lang w:val="fr-FR"/>
        </w:rPr>
        <w:t>Nút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Trang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đ</w:t>
      </w:r>
      <w:r>
        <w:rPr>
          <w:rFonts w:ascii="Times New Roman" w:hAnsi="Times New Roman" w:cs="Times New Roman"/>
          <w:lang w:val="fr-FR"/>
        </w:rPr>
        <w:t>ầ</w:t>
      </w:r>
      <w:r>
        <w:rPr>
          <w:rFonts w:ascii="Times New Roman" w:hAnsi="Times New Roman" w:cs="Times New Roman"/>
          <w:lang w:val="fr-FR"/>
        </w:rPr>
        <w:t>u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lang w:val="fr-FR"/>
        </w:rPr>
        <w:t>tiên</w:t>
      </w:r>
      <w:proofErr w:type="spellEnd"/>
      <w:r>
        <w:rPr>
          <w:rFonts w:ascii="Times New Roman" w:hAnsi="Times New Roman" w:cs="Times New Roman"/>
          <w:lang w:val="fr-FR"/>
        </w:rPr>
        <w:t>:</w:t>
      </w:r>
      <w:proofErr w:type="gram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quay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v</w:t>
      </w:r>
      <w:r>
        <w:rPr>
          <w:rFonts w:ascii="Times New Roman" w:hAnsi="Times New Roman" w:cs="Times New Roman"/>
          <w:lang w:val="fr-FR"/>
        </w:rPr>
        <w:t>ề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trang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đ</w:t>
      </w:r>
      <w:r>
        <w:rPr>
          <w:rFonts w:ascii="Times New Roman" w:hAnsi="Times New Roman" w:cs="Times New Roman"/>
          <w:lang w:val="fr-FR"/>
        </w:rPr>
        <w:t>ầ</w:t>
      </w:r>
      <w:r>
        <w:rPr>
          <w:rFonts w:ascii="Times New Roman" w:hAnsi="Times New Roman" w:cs="Times New Roman"/>
          <w:lang w:val="fr-FR"/>
        </w:rPr>
        <w:t>u</w:t>
      </w:r>
      <w:proofErr w:type="spellEnd"/>
      <w:r>
        <w:rPr>
          <w:rFonts w:ascii="Times New Roman" w:hAnsi="Times New Roman" w:cs="Times New Roman"/>
          <w:lang w:val="fr-FR"/>
        </w:rPr>
        <w:t>.</w:t>
      </w:r>
    </w:p>
    <w:p w14:paraId="496A9264" w14:textId="77777777" w:rsidR="003B3A2A" w:rsidRDefault="00F03E4F">
      <w:pPr>
        <w:ind w:firstLine="720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bCs/>
          <w:lang w:val="fr-FR"/>
        </w:rPr>
        <w:t>4</w:t>
      </w:r>
      <w:r>
        <w:rPr>
          <w:rFonts w:ascii="Times New Roman" w:hAnsi="Times New Roman" w:cs="Times New Roman"/>
          <w:b/>
          <w:bCs/>
          <w:lang w:val="vi-VN"/>
        </w:rPr>
        <w:t>.1</w:t>
      </w:r>
      <w:r>
        <w:rPr>
          <w:rFonts w:ascii="Times New Roman" w:hAnsi="Times New Roman" w:cs="Times New Roman"/>
          <w:lang w:val="vi-VN"/>
        </w:rPr>
        <w:t xml:space="preserve">.4 </w:t>
      </w:r>
      <w:proofErr w:type="spellStart"/>
      <w:r>
        <w:rPr>
          <w:rFonts w:ascii="Times New Roman" w:hAnsi="Times New Roman" w:cs="Times New Roman"/>
          <w:lang w:val="fr-FR"/>
        </w:rPr>
        <w:t>Yêu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c</w:t>
      </w:r>
      <w:r>
        <w:rPr>
          <w:rFonts w:ascii="Times New Roman" w:hAnsi="Times New Roman" w:cs="Times New Roman"/>
          <w:lang w:val="fr-FR"/>
        </w:rPr>
        <w:t>ầ</w:t>
      </w:r>
      <w:r>
        <w:rPr>
          <w:rFonts w:ascii="Times New Roman" w:hAnsi="Times New Roman" w:cs="Times New Roman"/>
          <w:lang w:val="fr-FR"/>
        </w:rPr>
        <w:t>u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hi</w:t>
      </w:r>
      <w:r>
        <w:rPr>
          <w:rFonts w:ascii="Times New Roman" w:hAnsi="Times New Roman" w:cs="Times New Roman"/>
          <w:lang w:val="fr-FR"/>
        </w:rPr>
        <w:t>ể</w:t>
      </w:r>
      <w:r>
        <w:rPr>
          <w:rFonts w:ascii="Times New Roman" w:hAnsi="Times New Roman" w:cs="Times New Roman"/>
          <w:lang w:val="fr-FR"/>
        </w:rPr>
        <w:t>n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th</w:t>
      </w:r>
      <w:r>
        <w:rPr>
          <w:rFonts w:ascii="Times New Roman" w:hAnsi="Times New Roman" w:cs="Times New Roman"/>
          <w:lang w:val="fr-FR"/>
        </w:rPr>
        <w:t>ị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thông</w:t>
      </w:r>
      <w:proofErr w:type="spellEnd"/>
      <w:r>
        <w:rPr>
          <w:rFonts w:ascii="Times New Roman" w:hAnsi="Times New Roman" w:cs="Times New Roman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lang w:val="fr-FR"/>
        </w:rPr>
        <w:t>báo</w:t>
      </w:r>
      <w:proofErr w:type="spellEnd"/>
    </w:p>
    <w:p w14:paraId="187EF11B" w14:textId="77777777" w:rsidR="003B3A2A" w:rsidRDefault="00F03E4F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lastRenderedPageBreak/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Màn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hình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doanh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thu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tháng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hi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ể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ị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bi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ể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u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đ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ồ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tr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ự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c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quan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(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ví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d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ụ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:</w:t>
      </w:r>
      <w:proofErr w:type="gram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bi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ể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u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đ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ồ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tròn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)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ể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hi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ệ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ỷ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l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ệ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phòng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đang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thuê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và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phòng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tr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ố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.</w:t>
      </w:r>
    </w:p>
    <w:p w14:paraId="58F44610" w14:textId="77777777" w:rsidR="003B3A2A" w:rsidRDefault="00F03E4F">
      <w:pPr>
        <w:pStyle w:val="Heading3"/>
        <w:numPr>
          <w:ilvl w:val="0"/>
          <w:numId w:val="20"/>
        </w:numP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</w:pP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D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ữ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li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ệ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u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bi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ể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u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đ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ồ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đư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ợ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c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c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ậ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p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ậ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theo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tr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ạ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thái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phòng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hi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ệ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ạ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i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trong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ệ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ố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.</w:t>
      </w:r>
    </w:p>
    <w:p w14:paraId="2E30C8ED" w14:textId="77777777" w:rsidR="003B3A2A" w:rsidRDefault="00F03E4F">
      <w:pPr>
        <w:pStyle w:val="Heading3"/>
        <w:numPr>
          <w:ilvl w:val="0"/>
          <w:numId w:val="20"/>
        </w:numP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</w:pP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Các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nút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l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ọ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c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tr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ạ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thái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phòng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(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ví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d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ụ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:</w:t>
      </w:r>
      <w:proofErr w:type="gram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“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Phòng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tr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ố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”, “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Đang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thuê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”)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đư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ợ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c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b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ố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trí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rõ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ràng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,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d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ễ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thao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tác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,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căn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gi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ữ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a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theo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chi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ề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u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ngang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.</w:t>
      </w:r>
    </w:p>
    <w:p w14:paraId="20990244" w14:textId="77777777" w:rsidR="003B3A2A" w:rsidRDefault="00F03E4F">
      <w:pPr>
        <w:pStyle w:val="Heading3"/>
        <w:numPr>
          <w:ilvl w:val="0"/>
          <w:numId w:val="20"/>
        </w:numP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</w:pP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Bên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dư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ớ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i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bi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ể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u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đ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ồ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,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ệ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ố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hi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ể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ị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b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ả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danh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sách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khách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thuê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s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ắ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p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ế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ạ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ợ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p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đ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ồ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, bao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g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ồ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m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các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c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ộ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:</w:t>
      </w:r>
      <w:proofErr w:type="gram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STT,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Nhà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,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Phòng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,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Ngày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ợ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p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đ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ồ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,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Ngày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ế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ạ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,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ọ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và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Tên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.</w:t>
      </w:r>
    </w:p>
    <w:p w14:paraId="28F8C033" w14:textId="77777777" w:rsidR="003B3A2A" w:rsidRDefault="00F03E4F">
      <w:pPr>
        <w:pStyle w:val="Heading3"/>
        <w:numPr>
          <w:ilvl w:val="0"/>
          <w:numId w:val="20"/>
        </w:numP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</w:pP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D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ữ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li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ệ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u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trong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b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ả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đư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ợ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c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s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ắ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p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x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ế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p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theo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ngày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ế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ạ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ợ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p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đ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ồ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tăng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d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ầ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,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giúp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qu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ả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tr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ị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viên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d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ễ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theo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dõi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và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x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ử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lý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.</w:t>
      </w:r>
    </w:p>
    <w:p w14:paraId="69F221AB" w14:textId="77777777" w:rsidR="003B3A2A" w:rsidRDefault="00F03E4F">
      <w:pPr>
        <w:pStyle w:val="Heading3"/>
        <w:numPr>
          <w:ilvl w:val="0"/>
          <w:numId w:val="20"/>
        </w:numP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</w:pP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Giao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di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ệ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b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ả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ph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ả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i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đ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ả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m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b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ả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o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căn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trái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cho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văn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b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ả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(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tên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nhà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,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tên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khách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thuê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),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căn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ph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ả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i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cho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d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ữ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li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ệ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u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ngày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tháng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.</w:t>
      </w:r>
    </w:p>
    <w:p w14:paraId="09027F5B" w14:textId="77777777" w:rsidR="003B3A2A" w:rsidRDefault="00F03E4F">
      <w:pPr>
        <w:pStyle w:val="Heading3"/>
        <w:numPr>
          <w:ilvl w:val="0"/>
          <w:numId w:val="20"/>
        </w:numP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</w:pP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B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ả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danh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sách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ỗ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tr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ợ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phân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trang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ế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u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s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ố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lư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ợ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b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ả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ghi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vư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ợ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quá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gi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ớ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i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ạ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hi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ể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th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ị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m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ặ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c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đ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ị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nh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fr-FR"/>
        </w:rPr>
        <w:t>.</w:t>
      </w:r>
    </w:p>
    <w:p w14:paraId="3FDC7E8E" w14:textId="77777777" w:rsidR="003B3A2A" w:rsidRDefault="00F03E4F">
      <w:pPr>
        <w:pStyle w:val="Heading3"/>
        <w:ind w:firstLine="720"/>
        <w:rPr>
          <w:rFonts w:ascii="Times New Roman" w:hAnsi="Times New Roman" w:cs="Times New Roman"/>
          <w:color w:val="auto"/>
          <w:lang w:val="vi-VN"/>
        </w:rPr>
      </w:pPr>
      <w:r>
        <w:rPr>
          <w:rFonts w:ascii="Times New Roman" w:hAnsi="Times New Roman" w:cs="Times New Roman"/>
          <w:color w:val="auto"/>
          <w:lang w:val="fr-FR"/>
        </w:rPr>
        <w:t xml:space="preserve">4.2 </w:t>
      </w:r>
      <w:proofErr w:type="spellStart"/>
      <w:r>
        <w:rPr>
          <w:rFonts w:ascii="Times New Roman" w:hAnsi="Times New Roman" w:cs="Times New Roman"/>
          <w:color w:val="auto"/>
          <w:lang w:val="fr-FR"/>
        </w:rPr>
        <w:t>Yêu</w:t>
      </w:r>
      <w:proofErr w:type="spellEnd"/>
      <w:r>
        <w:rPr>
          <w:rFonts w:ascii="Times New Roman" w:hAnsi="Times New Roman" w:cs="Times New Roman"/>
          <w:color w:val="auto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lang w:val="fr-FR"/>
        </w:rPr>
        <w:t>c</w:t>
      </w:r>
      <w:r>
        <w:rPr>
          <w:rFonts w:ascii="Times New Roman" w:hAnsi="Times New Roman" w:cs="Times New Roman"/>
          <w:color w:val="auto"/>
          <w:lang w:val="fr-FR"/>
        </w:rPr>
        <w:t>ầ</w:t>
      </w:r>
      <w:r>
        <w:rPr>
          <w:rFonts w:ascii="Times New Roman" w:hAnsi="Times New Roman" w:cs="Times New Roman"/>
          <w:color w:val="auto"/>
          <w:lang w:val="fr-FR"/>
        </w:rPr>
        <w:t>u</w:t>
      </w:r>
      <w:proofErr w:type="spellEnd"/>
      <w:r>
        <w:rPr>
          <w:rFonts w:ascii="Times New Roman" w:hAnsi="Times New Roman" w:cs="Times New Roman"/>
          <w:color w:val="auto"/>
          <w:lang w:val="fr-FR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lang w:val="fr-FR"/>
        </w:rPr>
        <w:t>khác</w:t>
      </w:r>
      <w:proofErr w:type="spellEnd"/>
    </w:p>
    <w:p w14:paraId="08EFE5C8" w14:textId="77777777" w:rsidR="003B3A2A" w:rsidRDefault="00F03E4F">
      <w:pPr>
        <w:pStyle w:val="Heading3"/>
        <w:ind w:firstLine="720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vi-VN"/>
        </w:rPr>
      </w:pP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T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ạ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i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các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màn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hình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có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ki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ể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m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tra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k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ế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t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n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ố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i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(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ví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proofErr w:type="gram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d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ụ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:</w:t>
      </w:r>
      <w:proofErr w:type="gram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tìm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phòng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thanh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toán</w:t>
      </w:r>
      <w:proofErr w:type="spellEnd"/>
      <w:proofErr w:type="gram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):</w:t>
      </w:r>
      <w:proofErr w:type="gram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n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ế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u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x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ả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y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ra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l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ỗ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i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hi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ể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n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th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ị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thông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báo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“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Quý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khách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vui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lòng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ki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ể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m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tra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k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ế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t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n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ố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i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Internet/3G/Wifi”. Khi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k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ế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t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n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ố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i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đư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ợ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c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khôi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ph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ụ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c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,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h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ệ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th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ố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ng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t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ự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đ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ộ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ng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ti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ế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p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t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ụ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c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quy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trình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(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ví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proofErr w:type="gram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d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ụ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:</w:t>
      </w:r>
      <w:proofErr w:type="gram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t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ả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i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l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ạ</w:t>
      </w:r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i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danh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sách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phòng</w:t>
      </w:r>
      <w:proofErr w:type="spellEnd"/>
      <w: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lang w:val="fr-FR"/>
        </w:rPr>
        <w:t>)</w:t>
      </w:r>
    </w:p>
    <w:p w14:paraId="764ED51D" w14:textId="77777777" w:rsidR="003B3A2A" w:rsidRDefault="00F03E4F">
      <w:pPr>
        <w:pStyle w:val="Heading3"/>
        <w:ind w:firstLine="720"/>
        <w:rPr>
          <w:rFonts w:ascii="Times New Roman" w:hAnsi="Times New Roman" w:cs="Times New Roman"/>
          <w:color w:val="auto"/>
          <w:lang w:val="vi-VN"/>
        </w:rPr>
      </w:pPr>
      <w:r>
        <w:rPr>
          <w:rFonts w:ascii="Times New Roman" w:hAnsi="Times New Roman" w:cs="Times New Roman"/>
          <w:color w:val="auto"/>
        </w:rPr>
        <w:t xml:space="preserve">4.3 </w:t>
      </w:r>
      <w:proofErr w:type="spellStart"/>
      <w:r>
        <w:rPr>
          <w:rFonts w:ascii="Times New Roman" w:hAnsi="Times New Roman" w:cs="Times New Roman"/>
          <w:color w:val="auto"/>
        </w:rPr>
        <w:t>Yêu</w:t>
      </w:r>
      <w:proofErr w:type="spellEnd"/>
      <w:r>
        <w:rPr>
          <w:rFonts w:ascii="Times New Roman" w:hAnsi="Times New Roman" w:cs="Times New Roman"/>
          <w:color w:val="auto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</w:rPr>
        <w:t>c</w:t>
      </w:r>
      <w:r>
        <w:rPr>
          <w:rFonts w:ascii="Times New Roman" w:hAnsi="Times New Roman" w:cs="Times New Roman"/>
          <w:color w:val="auto"/>
        </w:rPr>
        <w:t>ầ</w:t>
      </w:r>
      <w:r>
        <w:rPr>
          <w:rFonts w:ascii="Times New Roman" w:hAnsi="Times New Roman" w:cs="Times New Roman"/>
          <w:color w:val="auto"/>
        </w:rPr>
        <w:t>u</w:t>
      </w:r>
      <w:proofErr w:type="spellEnd"/>
      <w:r>
        <w:rPr>
          <w:rFonts w:ascii="Times New Roman" w:hAnsi="Times New Roman" w:cs="Times New Roman"/>
          <w:color w:val="auto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</w:rPr>
        <w:t>hi</w:t>
      </w:r>
      <w:r>
        <w:rPr>
          <w:rFonts w:ascii="Times New Roman" w:hAnsi="Times New Roman" w:cs="Times New Roman"/>
          <w:color w:val="auto"/>
        </w:rPr>
        <w:t>ệ</w:t>
      </w:r>
      <w:r>
        <w:rPr>
          <w:rFonts w:ascii="Times New Roman" w:hAnsi="Times New Roman" w:cs="Times New Roman"/>
          <w:color w:val="auto"/>
        </w:rPr>
        <w:t>u</w:t>
      </w:r>
      <w:proofErr w:type="spellEnd"/>
      <w:r>
        <w:rPr>
          <w:rFonts w:ascii="Times New Roman" w:hAnsi="Times New Roman" w:cs="Times New Roman"/>
          <w:color w:val="auto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</w:rPr>
        <w:t>năng</w:t>
      </w:r>
      <w:proofErr w:type="spellEnd"/>
    </w:p>
    <w:p w14:paraId="4952A0DC" w14:textId="77777777" w:rsidR="003B3A2A" w:rsidRDefault="00F03E4F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Th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ờ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i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gian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hi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ể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th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ị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giao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di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ệ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UI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ph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ả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i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&lt; 3–5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giây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[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ví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d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ụ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: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trang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ch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ủ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tìm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phòng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,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trang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chi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ti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ế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t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d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ị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ch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 xml:space="preserve"> </w:t>
      </w:r>
      <w:proofErr w:type="gramStart"/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v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ụ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,trang</w:t>
      </w:r>
      <w:proofErr w:type="gramEnd"/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 xml:space="preserve"> thông </w:t>
      </w:r>
      <w:proofErr w:type="gramStart"/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tin( bao</w:t>
      </w:r>
      <w:proofErr w:type="gramEnd"/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 xml:space="preserve"> g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ồ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m gi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ớ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i thi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ệ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u web, đi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ề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u kho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ả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n s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ử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 xml:space="preserve"> d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ụ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ng và chính sách b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ả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o m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ậ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t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)</w:t>
      </w:r>
      <w:r>
        <w:rPr>
          <w:rFonts w:ascii="Times New Roman" w:hAnsi="Times New Roman" w:cs="Times New Roman"/>
          <w:b w:val="0"/>
          <w:bCs w:val="0"/>
          <w:color w:val="000000" w:themeColor="text1"/>
          <w:lang w:val="vi-VN"/>
        </w:rPr>
        <w:t>]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.</w:t>
      </w:r>
    </w:p>
    <w:p w14:paraId="01F20459" w14:textId="77777777" w:rsidR="003B3A2A" w:rsidRDefault="00F03E4F">
      <w:pPr>
        <w:pStyle w:val="Heading3"/>
        <w:numPr>
          <w:ilvl w:val="0"/>
          <w:numId w:val="21"/>
        </w:numPr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Báo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cáo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>:</w:t>
      </w:r>
    </w:p>
    <w:p w14:paraId="3C9D7770" w14:textId="77777777" w:rsidR="003B3A2A" w:rsidRDefault="00F03E4F">
      <w:pPr>
        <w:pStyle w:val="Heading3"/>
        <w:numPr>
          <w:ilvl w:val="1"/>
          <w:numId w:val="21"/>
        </w:numPr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Báo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cáo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đơn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gi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ả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(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ví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d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ụ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: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doanh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thu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phòng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theo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ngày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):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x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ử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lý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&lt; 10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giây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>.</w:t>
      </w:r>
    </w:p>
    <w:p w14:paraId="7FFBEADD" w14:textId="77777777" w:rsidR="003B3A2A" w:rsidRDefault="00F03E4F">
      <w:pPr>
        <w:pStyle w:val="Heading3"/>
        <w:numPr>
          <w:ilvl w:val="1"/>
          <w:numId w:val="21"/>
        </w:numPr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Báo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cáo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ph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ứ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c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ạ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p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(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ví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d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ụ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: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phân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tích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xu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hư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ớ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thuê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phòng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theo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khu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v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ự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c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):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x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ử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lý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&lt; 30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giây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>.</w:t>
      </w:r>
    </w:p>
    <w:p w14:paraId="7E6E15B2" w14:textId="77777777" w:rsidR="003B3A2A" w:rsidRDefault="00F03E4F">
      <w:pPr>
        <w:pStyle w:val="Heading3"/>
        <w:numPr>
          <w:ilvl w:val="0"/>
          <w:numId w:val="21"/>
        </w:numPr>
        <w:rPr>
          <w:rFonts w:ascii="Times New Roman" w:hAnsi="Times New Roman" w:cs="Times New Roman"/>
          <w:b w:val="0"/>
          <w:bCs w:val="0"/>
          <w:color w:val="000000" w:themeColor="text1"/>
        </w:rPr>
      </w:pP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H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ệ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th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ố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đ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ả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m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b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ả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o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kh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ả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năng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truy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c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ậ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p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và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thao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tác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đ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ồ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th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ờ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i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c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ủ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a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1.000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ngư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ờ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i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dùng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(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ví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d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ụ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: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cao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đi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ể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m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tìm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phòng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đ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ầ</w:t>
      </w:r>
      <w:r>
        <w:rPr>
          <w:rFonts w:ascii="Times New Roman" w:hAnsi="Times New Roman" w:cs="Times New Roman"/>
          <w:b w:val="0"/>
          <w:bCs w:val="0"/>
          <w:color w:val="000000" w:themeColor="text1"/>
        </w:rPr>
        <w:t>u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 xml:space="preserve"> </w:t>
      </w:r>
      <w:proofErr w:type="spellStart"/>
      <w:r>
        <w:rPr>
          <w:rFonts w:ascii="Times New Roman" w:hAnsi="Times New Roman" w:cs="Times New Roman"/>
          <w:b w:val="0"/>
          <w:bCs w:val="0"/>
          <w:color w:val="000000" w:themeColor="text1"/>
        </w:rPr>
        <w:t>tháng</w:t>
      </w:r>
      <w:proofErr w:type="spellEnd"/>
      <w:r>
        <w:rPr>
          <w:rFonts w:ascii="Times New Roman" w:hAnsi="Times New Roman" w:cs="Times New Roman"/>
          <w:b w:val="0"/>
          <w:bCs w:val="0"/>
          <w:color w:val="000000" w:themeColor="text1"/>
        </w:rPr>
        <w:t>).</w:t>
      </w:r>
    </w:p>
    <w:p w14:paraId="60433FC7" w14:textId="77777777" w:rsidR="003B3A2A" w:rsidRDefault="00F03E4F">
      <w:pPr>
        <w:pStyle w:val="Heading3"/>
        <w:ind w:firstLine="720"/>
        <w:rPr>
          <w:rFonts w:ascii="Times New Roman" w:hAnsi="Times New Roman" w:cs="Times New Roman"/>
          <w:color w:val="auto"/>
          <w:lang w:val="vi-VN"/>
        </w:rPr>
      </w:pPr>
      <w:r>
        <w:rPr>
          <w:rFonts w:ascii="Times New Roman" w:hAnsi="Times New Roman" w:cs="Times New Roman"/>
          <w:color w:val="auto"/>
        </w:rPr>
        <w:t xml:space="preserve">4.4 </w:t>
      </w:r>
      <w:proofErr w:type="spellStart"/>
      <w:r>
        <w:rPr>
          <w:rFonts w:ascii="Times New Roman" w:hAnsi="Times New Roman" w:cs="Times New Roman"/>
          <w:color w:val="auto"/>
        </w:rPr>
        <w:t>Yêu</w:t>
      </w:r>
      <w:proofErr w:type="spellEnd"/>
      <w:r>
        <w:rPr>
          <w:rFonts w:ascii="Times New Roman" w:hAnsi="Times New Roman" w:cs="Times New Roman"/>
          <w:color w:val="auto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</w:rPr>
        <w:t>c</w:t>
      </w:r>
      <w:r>
        <w:rPr>
          <w:rFonts w:ascii="Times New Roman" w:hAnsi="Times New Roman" w:cs="Times New Roman"/>
          <w:color w:val="auto"/>
        </w:rPr>
        <w:t>ầ</w:t>
      </w:r>
      <w:r>
        <w:rPr>
          <w:rFonts w:ascii="Times New Roman" w:hAnsi="Times New Roman" w:cs="Times New Roman"/>
          <w:color w:val="auto"/>
        </w:rPr>
        <w:t>u</w:t>
      </w:r>
      <w:proofErr w:type="spellEnd"/>
      <w:r>
        <w:rPr>
          <w:rFonts w:ascii="Times New Roman" w:hAnsi="Times New Roman" w:cs="Times New Roman"/>
          <w:color w:val="auto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</w:rPr>
        <w:t>b</w:t>
      </w:r>
      <w:r>
        <w:rPr>
          <w:rFonts w:ascii="Times New Roman" w:hAnsi="Times New Roman" w:cs="Times New Roman"/>
          <w:color w:val="auto"/>
        </w:rPr>
        <w:t>ả</w:t>
      </w:r>
      <w:r>
        <w:rPr>
          <w:rFonts w:ascii="Times New Roman" w:hAnsi="Times New Roman" w:cs="Times New Roman"/>
          <w:color w:val="auto"/>
        </w:rPr>
        <w:t>o</w:t>
      </w:r>
      <w:proofErr w:type="spellEnd"/>
      <w:r>
        <w:rPr>
          <w:rFonts w:ascii="Times New Roman" w:hAnsi="Times New Roman" w:cs="Times New Roman"/>
          <w:color w:val="auto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</w:rPr>
        <w:t>m</w:t>
      </w:r>
      <w:r>
        <w:rPr>
          <w:rFonts w:ascii="Times New Roman" w:hAnsi="Times New Roman" w:cs="Times New Roman"/>
          <w:color w:val="auto"/>
        </w:rPr>
        <w:t>ậ</w:t>
      </w:r>
      <w:r>
        <w:rPr>
          <w:rFonts w:ascii="Times New Roman" w:hAnsi="Times New Roman" w:cs="Times New Roman"/>
          <w:color w:val="auto"/>
        </w:rPr>
        <w:t>t</w:t>
      </w:r>
      <w:proofErr w:type="spellEnd"/>
      <w:r>
        <w:rPr>
          <w:rFonts w:ascii="Times New Roman" w:hAnsi="Times New Roman" w:cs="Times New Roman"/>
          <w:color w:val="auto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</w:rPr>
        <w:t>thông</w:t>
      </w:r>
      <w:proofErr w:type="spellEnd"/>
      <w:r>
        <w:rPr>
          <w:rFonts w:ascii="Times New Roman" w:hAnsi="Times New Roman" w:cs="Times New Roman"/>
          <w:color w:val="auto"/>
        </w:rPr>
        <w:t xml:space="preserve"> tin</w:t>
      </w:r>
      <w:r>
        <w:rPr>
          <w:rFonts w:ascii="Times New Roman" w:hAnsi="Times New Roman" w:cs="Times New Roman"/>
          <w:color w:val="auto"/>
          <w:lang w:val="vi-VN"/>
        </w:rPr>
        <w:t xml:space="preserve"> ngư</w:t>
      </w:r>
      <w:r>
        <w:rPr>
          <w:rFonts w:ascii="Times New Roman" w:hAnsi="Times New Roman" w:cs="Times New Roman"/>
          <w:color w:val="auto"/>
          <w:lang w:val="vi-VN"/>
        </w:rPr>
        <w:t>ờ</w:t>
      </w:r>
      <w:r>
        <w:rPr>
          <w:rFonts w:ascii="Times New Roman" w:hAnsi="Times New Roman" w:cs="Times New Roman"/>
          <w:color w:val="auto"/>
          <w:lang w:val="vi-VN"/>
        </w:rPr>
        <w:t>i dùng</w:t>
      </w:r>
    </w:p>
    <w:p w14:paraId="0EF2A7B6" w14:textId="77777777" w:rsidR="003B3A2A" w:rsidRDefault="00F03E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vi-VN"/>
        </w:rPr>
        <w:t>H</w:t>
      </w:r>
      <w:r>
        <w:rPr>
          <w:rFonts w:ascii="Times New Roman" w:hAnsi="Times New Roman" w:cs="Times New Roman"/>
          <w:lang w:val="vi-VN"/>
        </w:rPr>
        <w:t>ệ</w:t>
      </w:r>
      <w:r>
        <w:rPr>
          <w:rFonts w:ascii="Times New Roman" w:hAnsi="Times New Roman" w:cs="Times New Roman"/>
          <w:lang w:val="vi-VN"/>
        </w:rPr>
        <w:t xml:space="preserve"> th</w:t>
      </w:r>
      <w:r>
        <w:rPr>
          <w:rFonts w:ascii="Times New Roman" w:hAnsi="Times New Roman" w:cs="Times New Roman"/>
          <w:lang w:val="vi-VN"/>
        </w:rPr>
        <w:t>ố</w:t>
      </w:r>
      <w:r>
        <w:rPr>
          <w:rFonts w:ascii="Times New Roman" w:hAnsi="Times New Roman" w:cs="Times New Roman"/>
          <w:lang w:val="vi-VN"/>
        </w:rPr>
        <w:t>ng đ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m b</w:t>
      </w:r>
      <w:r>
        <w:rPr>
          <w:rFonts w:ascii="Times New Roman" w:hAnsi="Times New Roman" w:cs="Times New Roman"/>
          <w:lang w:val="vi-VN"/>
        </w:rPr>
        <w:t>ả</w:t>
      </w:r>
      <w:r>
        <w:rPr>
          <w:rFonts w:ascii="Times New Roman" w:hAnsi="Times New Roman" w:cs="Times New Roman"/>
          <w:lang w:val="vi-VN"/>
        </w:rPr>
        <w:t>o phân quy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 xml:space="preserve">n rõ ràng: </w:t>
      </w:r>
      <w:r>
        <w:rPr>
          <w:rFonts w:ascii="Times New Roman" w:hAnsi="Times New Roman" w:cs="Times New Roman"/>
          <w:b/>
          <w:bCs/>
          <w:lang w:val="vi-VN"/>
        </w:rPr>
        <w:t>ngư</w:t>
      </w:r>
      <w:r>
        <w:rPr>
          <w:rFonts w:ascii="Times New Roman" w:hAnsi="Times New Roman" w:cs="Times New Roman"/>
          <w:b/>
          <w:bCs/>
          <w:lang w:val="vi-VN"/>
        </w:rPr>
        <w:t>ờ</w:t>
      </w:r>
      <w:r>
        <w:rPr>
          <w:rFonts w:ascii="Times New Roman" w:hAnsi="Times New Roman" w:cs="Times New Roman"/>
          <w:b/>
          <w:bCs/>
          <w:lang w:val="vi-VN"/>
        </w:rPr>
        <w:t>i dùng</w:t>
      </w:r>
      <w:r>
        <w:rPr>
          <w:rFonts w:ascii="Times New Roman" w:hAnsi="Times New Roman" w:cs="Times New Roman"/>
          <w:lang w:val="vi-VN"/>
        </w:rPr>
        <w:t xml:space="preserve"> ch</w:t>
      </w:r>
      <w:r>
        <w:rPr>
          <w:rFonts w:ascii="Times New Roman" w:hAnsi="Times New Roman" w:cs="Times New Roman"/>
          <w:lang w:val="vi-VN"/>
        </w:rPr>
        <w:t>ỉ</w:t>
      </w:r>
      <w:r>
        <w:rPr>
          <w:rFonts w:ascii="Times New Roman" w:hAnsi="Times New Roman" w:cs="Times New Roman"/>
          <w:lang w:val="vi-VN"/>
        </w:rPr>
        <w:t xml:space="preserve">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phép s</w:t>
      </w:r>
      <w:r>
        <w:rPr>
          <w:rFonts w:ascii="Times New Roman" w:hAnsi="Times New Roman" w:cs="Times New Roman"/>
          <w:lang w:val="vi-VN"/>
        </w:rPr>
        <w:t>ử</w:t>
      </w:r>
      <w:r>
        <w:rPr>
          <w:rFonts w:ascii="Times New Roman" w:hAnsi="Times New Roman" w:cs="Times New Roman"/>
          <w:lang w:val="vi-VN"/>
        </w:rPr>
        <w:t xml:space="preserve"> d</w:t>
      </w:r>
      <w:r>
        <w:rPr>
          <w:rFonts w:ascii="Times New Roman" w:hAnsi="Times New Roman" w:cs="Times New Roman"/>
          <w:lang w:val="vi-VN"/>
        </w:rPr>
        <w:t>ụ</w:t>
      </w:r>
      <w:r>
        <w:rPr>
          <w:rFonts w:ascii="Times New Roman" w:hAnsi="Times New Roman" w:cs="Times New Roman"/>
          <w:lang w:val="vi-VN"/>
        </w:rPr>
        <w:t>ng các ch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 xml:space="preserve">c năng tương </w:t>
      </w:r>
      <w:r>
        <w:rPr>
          <w:rFonts w:ascii="Times New Roman" w:hAnsi="Times New Roman" w:cs="Times New Roman"/>
          <w:lang w:val="vi-VN"/>
        </w:rPr>
        <w:t>ứ</w:t>
      </w:r>
      <w:r>
        <w:rPr>
          <w:rFonts w:ascii="Times New Roman" w:hAnsi="Times New Roman" w:cs="Times New Roman"/>
          <w:lang w:val="vi-VN"/>
        </w:rPr>
        <w:t>ng v</w:t>
      </w:r>
      <w:r>
        <w:rPr>
          <w:rFonts w:ascii="Times New Roman" w:hAnsi="Times New Roman" w:cs="Times New Roman"/>
          <w:lang w:val="vi-VN"/>
        </w:rPr>
        <w:t>ớ</w:t>
      </w:r>
      <w:r>
        <w:rPr>
          <w:rFonts w:ascii="Times New Roman" w:hAnsi="Times New Roman" w:cs="Times New Roman"/>
          <w:lang w:val="vi-VN"/>
        </w:rPr>
        <w:t>i vai trò đư</w:t>
      </w:r>
      <w:r>
        <w:rPr>
          <w:rFonts w:ascii="Times New Roman" w:hAnsi="Times New Roman" w:cs="Times New Roman"/>
          <w:lang w:val="vi-VN"/>
        </w:rPr>
        <w:t>ợ</w:t>
      </w:r>
      <w:r>
        <w:rPr>
          <w:rFonts w:ascii="Times New Roman" w:hAnsi="Times New Roman" w:cs="Times New Roman"/>
          <w:lang w:val="vi-VN"/>
        </w:rPr>
        <w:t>c phân quy</w:t>
      </w:r>
      <w:r>
        <w:rPr>
          <w:rFonts w:ascii="Times New Roman" w:hAnsi="Times New Roman" w:cs="Times New Roman"/>
          <w:lang w:val="vi-VN"/>
        </w:rPr>
        <w:t>ề</w:t>
      </w:r>
      <w:r>
        <w:rPr>
          <w:rFonts w:ascii="Times New Roman" w:hAnsi="Times New Roman" w:cs="Times New Roman"/>
          <w:lang w:val="vi-VN"/>
        </w:rPr>
        <w:t xml:space="preserve">n. </w:t>
      </w:r>
      <w:proofErr w:type="spellStart"/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ể</w:t>
      </w:r>
      <w:proofErr w:type="spellEnd"/>
      <w:r>
        <w:rPr>
          <w:rFonts w:ascii="Times New Roman" w:hAnsi="Times New Roman" w:cs="Times New Roman"/>
        </w:rPr>
        <w:t>:</w:t>
      </w:r>
    </w:p>
    <w:p w14:paraId="0E18B29C" w14:textId="77777777" w:rsidR="003B3A2A" w:rsidRDefault="00F03E4F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Khách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hàng</w:t>
      </w:r>
      <w:proofErr w:type="spellEnd"/>
      <w:r>
        <w:rPr>
          <w:rFonts w:ascii="Times New Roman" w:hAnsi="Times New Roman" w:cs="Times New Roman"/>
          <w:b/>
          <w:bCs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</w:rPr>
        <w:t>ngư</w:t>
      </w:r>
      <w:r>
        <w:rPr>
          <w:rFonts w:ascii="Times New Roman" w:hAnsi="Times New Roman" w:cs="Times New Roman"/>
          <w:b/>
          <w:bCs/>
        </w:rPr>
        <w:t>ờ</w:t>
      </w:r>
      <w:r>
        <w:rPr>
          <w:rFonts w:ascii="Times New Roman" w:hAnsi="Times New Roman" w:cs="Times New Roman"/>
          <w:b/>
          <w:bCs/>
        </w:rPr>
        <w:t>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thuê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tr</w:t>
      </w:r>
      <w:r>
        <w:rPr>
          <w:rFonts w:ascii="Times New Roman" w:hAnsi="Times New Roman" w:cs="Times New Roman"/>
          <w:b/>
          <w:bCs/>
        </w:rPr>
        <w:t>ọ</w:t>
      </w:r>
      <w:proofErr w:type="spellEnd"/>
      <w:r>
        <w:rPr>
          <w:rFonts w:ascii="Times New Roman" w:hAnsi="Times New Roman" w:cs="Times New Roman"/>
          <w:b/>
          <w:bCs/>
        </w:rPr>
        <w:t>)</w:t>
      </w:r>
    </w:p>
    <w:p w14:paraId="6488B4B4" w14:textId="77777777" w:rsidR="003B3A2A" w:rsidRDefault="00F03E4F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</w:t>
      </w:r>
      <w:r>
        <w:rPr>
          <w:rFonts w:ascii="Times New Roman" w:hAnsi="Times New Roman" w:cs="Times New Roman"/>
        </w:rPr>
        <w:t>ỉ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phòng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</w:t>
      </w:r>
      <w:r>
        <w:rPr>
          <w:rFonts w:ascii="Times New Roman" w:hAnsi="Times New Roman" w:cs="Times New Roman"/>
        </w:rPr>
        <w:t>ọ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quan</w:t>
      </w:r>
      <w:proofErr w:type="spellEnd"/>
      <w:r>
        <w:rPr>
          <w:rFonts w:ascii="Times New Roman" w:hAnsi="Times New Roman" w:cs="Times New Roman"/>
        </w:rPr>
        <w:t>.</w:t>
      </w:r>
    </w:p>
    <w:p w14:paraId="6B8959C5" w14:textId="77777777" w:rsidR="003B3A2A" w:rsidRDefault="00F03E4F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</w:t>
      </w:r>
      <w:r>
        <w:rPr>
          <w:rFonts w:ascii="Times New Roman" w:hAnsi="Times New Roman" w:cs="Times New Roman"/>
        </w:rPr>
        <w:t>ủ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</w:t>
      </w:r>
      <w:r>
        <w:rPr>
          <w:rFonts w:ascii="Times New Roman" w:hAnsi="Times New Roman" w:cs="Times New Roman"/>
        </w:rPr>
        <w:t>ọ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</w:t>
      </w:r>
      <w:r>
        <w:rPr>
          <w:rFonts w:ascii="Times New Roman" w:hAnsi="Times New Roman" w:cs="Times New Roman"/>
        </w:rPr>
        <w:t>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>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phòng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qua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liên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</w:t>
      </w:r>
      <w:r>
        <w:rPr>
          <w:rFonts w:ascii="Times New Roman" w:hAnsi="Times New Roman" w:cs="Times New Roman"/>
        </w:rPr>
        <w:t>ố</w:t>
      </w:r>
      <w:r>
        <w:rPr>
          <w:rFonts w:ascii="Times New Roman" w:hAnsi="Times New Roman" w:cs="Times New Roman"/>
        </w:rPr>
        <w:t>ng</w:t>
      </w:r>
      <w:proofErr w:type="spellEnd"/>
      <w:r>
        <w:rPr>
          <w:rFonts w:ascii="Times New Roman" w:hAnsi="Times New Roman" w:cs="Times New Roman"/>
        </w:rPr>
        <w:t>.</w:t>
      </w:r>
    </w:p>
    <w:p w14:paraId="0F45C87D" w14:textId="77777777" w:rsidR="003B3A2A" w:rsidRDefault="00F03E4F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phép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</w:t>
      </w:r>
      <w:r>
        <w:rPr>
          <w:rFonts w:ascii="Times New Roman" w:hAnsi="Times New Roman" w:cs="Times New Roman"/>
        </w:rPr>
        <w:t>ỉ</w:t>
      </w:r>
      <w:r>
        <w:rPr>
          <w:rFonts w:ascii="Times New Roman" w:hAnsi="Times New Roman" w:cs="Times New Roman"/>
        </w:rPr>
        <w:t>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ử</w:t>
      </w:r>
      <w:r>
        <w:rPr>
          <w:rFonts w:ascii="Times New Roman" w:hAnsi="Times New Roman" w:cs="Times New Roman"/>
        </w:rPr>
        <w:t>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thêm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</w:t>
      </w:r>
      <w:r>
        <w:rPr>
          <w:rFonts w:ascii="Times New Roman" w:hAnsi="Times New Roman" w:cs="Times New Roman"/>
        </w:rPr>
        <w:t>ặ</w:t>
      </w:r>
      <w:r>
        <w:rPr>
          <w:rFonts w:ascii="Times New Roman" w:hAnsi="Times New Roman" w:cs="Times New Roman"/>
        </w:rPr>
        <w:t>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truy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ậ</w:t>
      </w:r>
      <w:r>
        <w:rPr>
          <w:rFonts w:ascii="Times New Roman" w:hAnsi="Times New Roman" w:cs="Times New Roman"/>
        </w:rPr>
        <w:t>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</w:t>
      </w:r>
      <w:r>
        <w:rPr>
          <w:rFonts w:ascii="Times New Roman" w:hAnsi="Times New Roman" w:cs="Times New Roman"/>
        </w:rPr>
        <w:t>ị</w:t>
      </w:r>
      <w:proofErr w:type="spellEnd"/>
      <w:r>
        <w:rPr>
          <w:rFonts w:ascii="Times New Roman" w:hAnsi="Times New Roman" w:cs="Times New Roman"/>
        </w:rPr>
        <w:t>.</w:t>
      </w:r>
    </w:p>
    <w:p w14:paraId="032928DF" w14:textId="77777777" w:rsidR="003B3A2A" w:rsidRDefault="00F03E4F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Ch</w:t>
      </w:r>
      <w:r>
        <w:rPr>
          <w:rFonts w:ascii="Times New Roman" w:hAnsi="Times New Roman" w:cs="Times New Roman"/>
          <w:b/>
          <w:bCs/>
        </w:rPr>
        <w:t>ủ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tr</w:t>
      </w:r>
      <w:r>
        <w:rPr>
          <w:rFonts w:ascii="Times New Roman" w:hAnsi="Times New Roman" w:cs="Times New Roman"/>
          <w:b/>
          <w:bCs/>
        </w:rPr>
        <w:t>ọ</w:t>
      </w:r>
      <w:proofErr w:type="spellEnd"/>
      <w:r>
        <w:rPr>
          <w:rFonts w:ascii="Times New Roman" w:hAnsi="Times New Roman" w:cs="Times New Roman"/>
          <w:b/>
          <w:bCs/>
        </w:rPr>
        <w:t xml:space="preserve"> (CHUTRO)</w:t>
      </w:r>
    </w:p>
    <w:p w14:paraId="5D11B519" w14:textId="77777777" w:rsidR="003B3A2A" w:rsidRDefault="00F03E4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Đư</w:t>
      </w:r>
      <w:r>
        <w:rPr>
          <w:rFonts w:ascii="Times New Roman" w:hAnsi="Times New Roman" w:cs="Times New Roman"/>
        </w:rPr>
        <w:t>ợ</w:t>
      </w:r>
      <w:r>
        <w:rPr>
          <w:rFonts w:ascii="Times New Roman" w:hAnsi="Times New Roman" w:cs="Times New Roman"/>
        </w:rPr>
        <w:t>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phép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ụ</w:t>
      </w:r>
      <w:r>
        <w:rPr>
          <w:rFonts w:ascii="Times New Roman" w:hAnsi="Times New Roman" w:cs="Times New Roman"/>
        </w:rPr>
        <w:t>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</w:t>
      </w:r>
      <w:r>
        <w:rPr>
          <w:rFonts w:ascii="Times New Roman" w:hAnsi="Times New Roman" w:cs="Times New Roman"/>
        </w:rPr>
        <w:t>ứ</w:t>
      </w:r>
      <w:r>
        <w:rPr>
          <w:rFonts w:ascii="Times New Roman" w:hAnsi="Times New Roman" w:cs="Times New Roman"/>
        </w:rPr>
        <w:t>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>:</w:t>
      </w:r>
    </w:p>
    <w:p w14:paraId="0B5D61DF" w14:textId="77777777" w:rsidR="003B3A2A" w:rsidRDefault="00F03E4F">
      <w:pPr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 xml:space="preserve">n </w:t>
      </w:r>
      <w:proofErr w:type="spellStart"/>
      <w:r>
        <w:rPr>
          <w:rFonts w:ascii="Times New Roman" w:hAnsi="Times New Roman" w:cs="Times New Roman"/>
          <w:b/>
          <w:bCs/>
        </w:rPr>
        <w:t>lý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bài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vi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t</w:t>
      </w:r>
      <w:proofErr w:type="spellEnd"/>
    </w:p>
    <w:p w14:paraId="18804DB4" w14:textId="77777777" w:rsidR="003B3A2A" w:rsidRDefault="00F03E4F">
      <w:pPr>
        <w:numPr>
          <w:ilvl w:val="1"/>
          <w:numId w:val="2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</w:t>
      </w:r>
      <w:proofErr w:type="spellEnd"/>
    </w:p>
    <w:p w14:paraId="0D31B3E2" w14:textId="77777777" w:rsidR="003B3A2A" w:rsidRDefault="00F03E4F">
      <w:pPr>
        <w:numPr>
          <w:ilvl w:val="1"/>
          <w:numId w:val="2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i</w:t>
      </w:r>
      <w:proofErr w:type="spellEnd"/>
    </w:p>
    <w:p w14:paraId="46CE8F23" w14:textId="77777777" w:rsidR="003B3A2A" w:rsidRDefault="00F03E4F">
      <w:pPr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 xml:space="preserve">n </w:t>
      </w:r>
      <w:proofErr w:type="spellStart"/>
      <w:r>
        <w:rPr>
          <w:rFonts w:ascii="Times New Roman" w:hAnsi="Times New Roman" w:cs="Times New Roman"/>
          <w:b/>
          <w:bCs/>
        </w:rPr>
        <w:t>lý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phòng</w:t>
      </w:r>
      <w:proofErr w:type="spellEnd"/>
    </w:p>
    <w:p w14:paraId="7D5607BB" w14:textId="77777777" w:rsidR="003B3A2A" w:rsidRDefault="00F03E4F">
      <w:pPr>
        <w:numPr>
          <w:ilvl w:val="1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Danh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thuê</w:t>
      </w:r>
      <w:proofErr w:type="spellEnd"/>
    </w:p>
    <w:p w14:paraId="68737EDA" w14:textId="77777777" w:rsidR="003B3A2A" w:rsidRDefault="00F03E4F">
      <w:pPr>
        <w:numPr>
          <w:ilvl w:val="1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Danh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phòng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</w:t>
      </w:r>
      <w:r>
        <w:rPr>
          <w:rFonts w:ascii="Times New Roman" w:hAnsi="Times New Roman" w:cs="Times New Roman"/>
        </w:rPr>
        <w:t>ọ</w:t>
      </w:r>
      <w:proofErr w:type="spellEnd"/>
    </w:p>
    <w:p w14:paraId="31D65D05" w14:textId="77777777" w:rsidR="003B3A2A" w:rsidRDefault="00F03E4F">
      <w:pPr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 xml:space="preserve">n </w:t>
      </w:r>
      <w:proofErr w:type="spellStart"/>
      <w:r>
        <w:rPr>
          <w:rFonts w:ascii="Times New Roman" w:hAnsi="Times New Roman" w:cs="Times New Roman"/>
          <w:b/>
          <w:bCs/>
        </w:rPr>
        <w:t>lý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</w:t>
      </w:r>
      <w:r>
        <w:rPr>
          <w:rFonts w:ascii="Times New Roman" w:hAnsi="Times New Roman" w:cs="Times New Roman"/>
          <w:b/>
          <w:bCs/>
        </w:rPr>
        <w:t>ị</w:t>
      </w:r>
      <w:r>
        <w:rPr>
          <w:rFonts w:ascii="Times New Roman" w:hAnsi="Times New Roman" w:cs="Times New Roman"/>
          <w:b/>
          <w:bCs/>
        </w:rPr>
        <w:t>ch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</w:t>
      </w:r>
      <w:r>
        <w:rPr>
          <w:rFonts w:ascii="Times New Roman" w:hAnsi="Times New Roman" w:cs="Times New Roman"/>
          <w:b/>
          <w:bCs/>
        </w:rPr>
        <w:t>ụ</w:t>
      </w:r>
      <w:proofErr w:type="spellEnd"/>
    </w:p>
    <w:p w14:paraId="07BB4AE8" w14:textId="77777777" w:rsidR="003B3A2A" w:rsidRDefault="00F03E4F">
      <w:pPr>
        <w:numPr>
          <w:ilvl w:val="1"/>
          <w:numId w:val="2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ị</w:t>
      </w:r>
      <w:r>
        <w:rPr>
          <w:rFonts w:ascii="Times New Roman" w:hAnsi="Times New Roman" w:cs="Times New Roman"/>
        </w:rPr>
        <w:t>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>ụ</w:t>
      </w:r>
      <w:proofErr w:type="spellEnd"/>
    </w:p>
    <w:p w14:paraId="373561B3" w14:textId="77777777" w:rsidR="003B3A2A" w:rsidRDefault="00F03E4F">
      <w:pPr>
        <w:numPr>
          <w:ilvl w:val="1"/>
          <w:numId w:val="2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</w:t>
      </w:r>
      <w:r>
        <w:rPr>
          <w:rFonts w:ascii="Times New Roman" w:hAnsi="Times New Roman" w:cs="Times New Roman"/>
        </w:rPr>
        <w:t>ỉ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n</w:t>
      </w:r>
      <w:proofErr w:type="spellEnd"/>
    </w:p>
    <w:p w14:paraId="15F1EB71" w14:textId="77777777" w:rsidR="003B3A2A" w:rsidRDefault="00F03E4F">
      <w:pPr>
        <w:numPr>
          <w:ilvl w:val="1"/>
          <w:numId w:val="2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Ch</w:t>
      </w:r>
      <w:r>
        <w:rPr>
          <w:rFonts w:ascii="Times New Roman" w:hAnsi="Times New Roman" w:cs="Times New Roman"/>
        </w:rPr>
        <w:t>ỉ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nư</w:t>
      </w:r>
      <w:r>
        <w:rPr>
          <w:rFonts w:ascii="Times New Roman" w:hAnsi="Times New Roman" w:cs="Times New Roman"/>
        </w:rPr>
        <w:t>ớ</w:t>
      </w:r>
      <w:r>
        <w:rPr>
          <w:rFonts w:ascii="Times New Roman" w:hAnsi="Times New Roman" w:cs="Times New Roman"/>
        </w:rPr>
        <w:t>c</w:t>
      </w:r>
      <w:proofErr w:type="spellEnd"/>
    </w:p>
    <w:p w14:paraId="7CE2189A" w14:textId="77777777" w:rsidR="003B3A2A" w:rsidRDefault="00F03E4F">
      <w:pPr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Doanh </w:t>
      </w:r>
      <w:proofErr w:type="spellStart"/>
      <w:r>
        <w:rPr>
          <w:rFonts w:ascii="Times New Roman" w:hAnsi="Times New Roman" w:cs="Times New Roman"/>
          <w:b/>
          <w:bCs/>
        </w:rPr>
        <w:t>thu</w:t>
      </w:r>
      <w:proofErr w:type="spellEnd"/>
    </w:p>
    <w:p w14:paraId="08D6C1E3" w14:textId="77777777" w:rsidR="003B3A2A" w:rsidRDefault="00F03E4F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n</w:t>
      </w:r>
      <w:proofErr w:type="spellEnd"/>
    </w:p>
    <w:p w14:paraId="31D8D158" w14:textId="77777777" w:rsidR="003B3A2A" w:rsidRDefault="00F03E4F">
      <w:pPr>
        <w:numPr>
          <w:ilvl w:val="0"/>
          <w:numId w:val="2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Doanh </w:t>
      </w:r>
      <w:proofErr w:type="spellStart"/>
      <w:r>
        <w:rPr>
          <w:rFonts w:ascii="Times New Roman" w:hAnsi="Times New Roman" w:cs="Times New Roman"/>
        </w:rPr>
        <w:t>thu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tháng</w:t>
      </w:r>
      <w:proofErr w:type="spellEnd"/>
    </w:p>
    <w:p w14:paraId="65E3F96E" w14:textId="77777777" w:rsidR="003B3A2A" w:rsidRDefault="00F03E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 xml:space="preserve">n </w:t>
      </w:r>
      <w:proofErr w:type="spellStart"/>
      <w:r>
        <w:rPr>
          <w:rFonts w:ascii="Times New Roman" w:hAnsi="Times New Roman" w:cs="Times New Roman"/>
          <w:b/>
          <w:bCs/>
        </w:rPr>
        <w:t>tr</w:t>
      </w:r>
      <w:r>
        <w:rPr>
          <w:rFonts w:ascii="Times New Roman" w:hAnsi="Times New Roman" w:cs="Times New Roman"/>
          <w:b/>
          <w:bCs/>
        </w:rPr>
        <w:t>ị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viên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h</w:t>
      </w:r>
      <w:r>
        <w:rPr>
          <w:rFonts w:ascii="Times New Roman" w:hAnsi="Times New Roman" w:cs="Times New Roman"/>
          <w:b/>
          <w:bCs/>
        </w:rPr>
        <w:t>ệ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</w:t>
      </w:r>
      <w:r>
        <w:rPr>
          <w:rFonts w:ascii="Times New Roman" w:hAnsi="Times New Roman" w:cs="Times New Roman"/>
          <w:b/>
          <w:bCs/>
        </w:rPr>
        <w:t>ố</w:t>
      </w:r>
      <w:r>
        <w:rPr>
          <w:rFonts w:ascii="Times New Roman" w:hAnsi="Times New Roman" w:cs="Times New Roman"/>
          <w:b/>
          <w:bCs/>
        </w:rPr>
        <w:t>ng</w:t>
      </w:r>
      <w:proofErr w:type="spellEnd"/>
      <w:r>
        <w:rPr>
          <w:rFonts w:ascii="Times New Roman" w:hAnsi="Times New Roman" w:cs="Times New Roman"/>
          <w:b/>
          <w:bCs/>
        </w:rPr>
        <w:t xml:space="preserve"> (ADMIN)</w:t>
      </w:r>
    </w:p>
    <w:p w14:paraId="75E4D057" w14:textId="77777777" w:rsidR="003B3A2A" w:rsidRDefault="00F03E4F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quy</w:t>
      </w:r>
      <w:r>
        <w:rPr>
          <w:rFonts w:ascii="Times New Roman" w:hAnsi="Times New Roman" w:cs="Times New Roman"/>
        </w:rPr>
        <w:t>ề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</w:t>
      </w:r>
      <w:r>
        <w:rPr>
          <w:rFonts w:ascii="Times New Roman" w:hAnsi="Times New Roman" w:cs="Times New Roman"/>
        </w:rPr>
        <w:t>ể</w:t>
      </w:r>
      <w:r>
        <w:rPr>
          <w:rFonts w:ascii="Times New Roman" w:hAnsi="Times New Roman" w:cs="Times New Roman"/>
        </w:rPr>
        <w:t>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duy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ộ</w:t>
      </w:r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dung,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kho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tiêu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m</w:t>
      </w:r>
      <w:proofErr w:type="spellEnd"/>
      <w:r>
        <w:rPr>
          <w:rFonts w:ascii="Times New Roman" w:hAnsi="Times New Roman" w:cs="Times New Roman"/>
        </w:rPr>
        <w:t>:</w:t>
      </w:r>
    </w:p>
    <w:p w14:paraId="6619A293" w14:textId="77777777" w:rsidR="003B3A2A" w:rsidRDefault="00F03E4F">
      <w:pPr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 xml:space="preserve">n </w:t>
      </w:r>
      <w:proofErr w:type="spellStart"/>
      <w:r>
        <w:rPr>
          <w:rFonts w:ascii="Times New Roman" w:hAnsi="Times New Roman" w:cs="Times New Roman"/>
          <w:b/>
          <w:bCs/>
        </w:rPr>
        <w:t>lý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bài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vi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t</w:t>
      </w:r>
      <w:proofErr w:type="spellEnd"/>
    </w:p>
    <w:p w14:paraId="007EBCBE" w14:textId="77777777" w:rsidR="003B3A2A" w:rsidRDefault="00F03E4F">
      <w:pPr>
        <w:numPr>
          <w:ilvl w:val="1"/>
          <w:numId w:val="2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ấ</w:t>
      </w:r>
      <w:r>
        <w:rPr>
          <w:rFonts w:ascii="Times New Roman" w:hAnsi="Times New Roman" w:cs="Times New Roman"/>
        </w:rPr>
        <w:t>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</w:t>
      </w:r>
      <w:proofErr w:type="spellEnd"/>
    </w:p>
    <w:p w14:paraId="191B889D" w14:textId="77777777" w:rsidR="003B3A2A" w:rsidRDefault="00F03E4F">
      <w:pPr>
        <w:numPr>
          <w:ilvl w:val="1"/>
          <w:numId w:val="2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phê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duy</w:t>
      </w:r>
      <w:r>
        <w:rPr>
          <w:rFonts w:ascii="Times New Roman" w:hAnsi="Times New Roman" w:cs="Times New Roman"/>
        </w:rPr>
        <w:t>ệ</w:t>
      </w:r>
      <w:r>
        <w:rPr>
          <w:rFonts w:ascii="Times New Roman" w:hAnsi="Times New Roman" w:cs="Times New Roman"/>
        </w:rPr>
        <w:t>t</w:t>
      </w:r>
      <w:proofErr w:type="spellEnd"/>
    </w:p>
    <w:p w14:paraId="50549C5E" w14:textId="77777777" w:rsidR="003B3A2A" w:rsidRDefault="00F03E4F">
      <w:pPr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Qu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 xml:space="preserve">n </w:t>
      </w:r>
      <w:proofErr w:type="spellStart"/>
      <w:r>
        <w:rPr>
          <w:rFonts w:ascii="Times New Roman" w:hAnsi="Times New Roman" w:cs="Times New Roman"/>
          <w:b/>
          <w:bCs/>
        </w:rPr>
        <w:t>lý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tài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kho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>n</w:t>
      </w:r>
      <w:proofErr w:type="spellEnd"/>
    </w:p>
    <w:p w14:paraId="58FFA35E" w14:textId="77777777" w:rsidR="003B3A2A" w:rsidRDefault="00F03E4F">
      <w:pPr>
        <w:numPr>
          <w:ilvl w:val="1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Danh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kho</w:t>
      </w:r>
      <w:r>
        <w:rPr>
          <w:rFonts w:ascii="Times New Roman" w:hAnsi="Times New Roman" w:cs="Times New Roman"/>
        </w:rPr>
        <w:t>ả</w:t>
      </w:r>
      <w:r>
        <w:rPr>
          <w:rFonts w:ascii="Times New Roman" w:hAnsi="Times New Roman" w:cs="Times New Roman"/>
        </w:rPr>
        <w:t>n</w:t>
      </w:r>
      <w:proofErr w:type="spellEnd"/>
    </w:p>
    <w:p w14:paraId="622B2DCE" w14:textId="77777777" w:rsidR="003B3A2A" w:rsidRDefault="00F03E4F">
      <w:pPr>
        <w:numPr>
          <w:ilvl w:val="0"/>
          <w:numId w:val="2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Qu</w:t>
      </w:r>
      <w:r>
        <w:rPr>
          <w:rFonts w:ascii="Times New Roman" w:hAnsi="Times New Roman" w:cs="Times New Roman"/>
          <w:b/>
          <w:bCs/>
        </w:rPr>
        <w:t>ả</w:t>
      </w:r>
      <w:r>
        <w:rPr>
          <w:rFonts w:ascii="Times New Roman" w:hAnsi="Times New Roman" w:cs="Times New Roman"/>
          <w:b/>
          <w:bCs/>
        </w:rPr>
        <w:t xml:space="preserve">n </w:t>
      </w:r>
      <w:proofErr w:type="spellStart"/>
      <w:r>
        <w:rPr>
          <w:rFonts w:ascii="Times New Roman" w:hAnsi="Times New Roman" w:cs="Times New Roman"/>
          <w:b/>
          <w:bCs/>
        </w:rPr>
        <w:t>lý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tiêu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chí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tìm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ki</w:t>
      </w:r>
      <w:r>
        <w:rPr>
          <w:rFonts w:ascii="Times New Roman" w:hAnsi="Times New Roman" w:cs="Times New Roman"/>
          <w:b/>
          <w:bCs/>
        </w:rPr>
        <w:t>ế</w:t>
      </w:r>
      <w:r>
        <w:rPr>
          <w:rFonts w:ascii="Times New Roman" w:hAnsi="Times New Roman" w:cs="Times New Roman"/>
          <w:b/>
          <w:bCs/>
        </w:rPr>
        <w:t>m</w:t>
      </w:r>
      <w:proofErr w:type="spellEnd"/>
    </w:p>
    <w:p w14:paraId="2D891DD1" w14:textId="77777777" w:rsidR="003B3A2A" w:rsidRDefault="00F03E4F">
      <w:pPr>
        <w:numPr>
          <w:ilvl w:val="0"/>
          <w:numId w:val="2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Danh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</w:t>
      </w:r>
      <w:r>
        <w:rPr>
          <w:rFonts w:ascii="Times New Roman" w:hAnsi="Times New Roman" w:cs="Times New Roman"/>
        </w:rPr>
        <w:t>ế</w:t>
      </w:r>
      <w:r>
        <w:rPr>
          <w:rFonts w:ascii="Times New Roman" w:hAnsi="Times New Roman" w:cs="Times New Roman"/>
        </w:rPr>
        <w:t>m</w:t>
      </w:r>
      <w:proofErr w:type="spellEnd"/>
    </w:p>
    <w:p w14:paraId="00499693" w14:textId="77777777" w:rsidR="003B3A2A" w:rsidRDefault="00F03E4F">
      <w:pPr>
        <w:rPr>
          <w:rFonts w:ascii="Times New Roman" w:eastAsiaTheme="majorEastAsia" w:hAnsi="Times New Roman" w:cs="Times New Roman"/>
          <w:b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lang w:val="vi-VN"/>
        </w:rPr>
        <w:br w:type="page"/>
      </w:r>
    </w:p>
    <w:p w14:paraId="222228FF" w14:textId="77777777" w:rsidR="003B3A2A" w:rsidRDefault="00F03E4F">
      <w:pPr>
        <w:pStyle w:val="Heading1"/>
        <w:jc w:val="center"/>
        <w:rPr>
          <w:rFonts w:ascii="Times New Roman" w:hAnsi="Times New Roman" w:cs="Times New Roman"/>
          <w:color w:val="auto"/>
          <w:lang w:val="vi-VN"/>
        </w:rPr>
      </w:pPr>
      <w:r>
        <w:rPr>
          <w:rFonts w:ascii="Times New Roman" w:hAnsi="Times New Roman" w:cs="Times New Roman"/>
          <w:color w:val="auto"/>
          <w:lang w:val="vi-VN"/>
        </w:rPr>
        <w:lastRenderedPageBreak/>
        <w:t>Backlog Web H</w:t>
      </w:r>
      <w:r>
        <w:rPr>
          <w:rFonts w:ascii="Times New Roman" w:hAnsi="Times New Roman" w:cs="Times New Roman"/>
          <w:color w:val="auto"/>
          <w:lang w:val="vi-VN"/>
        </w:rPr>
        <w:t>ệ</w:t>
      </w:r>
      <w:r>
        <w:rPr>
          <w:rFonts w:ascii="Times New Roman" w:hAnsi="Times New Roman" w:cs="Times New Roman"/>
          <w:color w:val="auto"/>
          <w:lang w:val="vi-VN"/>
        </w:rPr>
        <w:t xml:space="preserve"> Th</w:t>
      </w:r>
      <w:r>
        <w:rPr>
          <w:rFonts w:ascii="Times New Roman" w:hAnsi="Times New Roman" w:cs="Times New Roman"/>
          <w:color w:val="auto"/>
          <w:lang w:val="vi-VN"/>
        </w:rPr>
        <w:t>ố</w:t>
      </w:r>
      <w:r>
        <w:rPr>
          <w:rFonts w:ascii="Times New Roman" w:hAnsi="Times New Roman" w:cs="Times New Roman"/>
          <w:color w:val="auto"/>
          <w:lang w:val="vi-VN"/>
        </w:rPr>
        <w:t>ng qu</w:t>
      </w:r>
      <w:r>
        <w:rPr>
          <w:rFonts w:ascii="Times New Roman" w:hAnsi="Times New Roman" w:cs="Times New Roman"/>
          <w:color w:val="auto"/>
          <w:lang w:val="vi-VN"/>
        </w:rPr>
        <w:t>ả</w:t>
      </w:r>
      <w:r>
        <w:rPr>
          <w:rFonts w:ascii="Times New Roman" w:hAnsi="Times New Roman" w:cs="Times New Roman"/>
          <w:color w:val="auto"/>
          <w:lang w:val="vi-VN"/>
        </w:rPr>
        <w:t>n lý Phòng Tr</w:t>
      </w:r>
      <w:r>
        <w:rPr>
          <w:rFonts w:ascii="Times New Roman" w:hAnsi="Times New Roman" w:cs="Times New Roman"/>
          <w:color w:val="auto"/>
          <w:lang w:val="vi-VN"/>
        </w:rPr>
        <w:t>ọ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"/>
        <w:gridCol w:w="1395"/>
        <w:gridCol w:w="1076"/>
        <w:gridCol w:w="903"/>
        <w:gridCol w:w="1011"/>
        <w:gridCol w:w="923"/>
        <w:gridCol w:w="969"/>
        <w:gridCol w:w="1725"/>
      </w:tblGrid>
      <w:tr w:rsidR="00667388" w:rsidRPr="00667388" w14:paraId="288C3029" w14:textId="77777777" w:rsidTr="00482434">
        <w:trPr>
          <w:tblHeader/>
        </w:trPr>
        <w:tc>
          <w:tcPr>
            <w:tcW w:w="660" w:type="dxa"/>
            <w:shd w:val="clear" w:color="auto" w:fill="D9D9D9" w:themeFill="background1" w:themeFillShade="D9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DE9BEC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STT</w:t>
            </w:r>
          </w:p>
        </w:tc>
        <w:tc>
          <w:tcPr>
            <w:tcW w:w="1395" w:type="dxa"/>
            <w:shd w:val="clear" w:color="auto" w:fill="D9D9D9" w:themeFill="background1" w:themeFillShade="D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08BBF" w14:textId="77777777" w:rsidR="00667388" w:rsidRPr="00667388" w:rsidRDefault="00667388" w:rsidP="0066738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Tính</w:t>
            </w:r>
            <w:proofErr w:type="spellEnd"/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Năng</w:t>
            </w:r>
            <w:proofErr w:type="spellEnd"/>
          </w:p>
        </w:tc>
        <w:tc>
          <w:tcPr>
            <w:tcW w:w="1102" w:type="dxa"/>
            <w:shd w:val="clear" w:color="auto" w:fill="D9D9D9" w:themeFill="background1" w:themeFillShade="D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DDE26" w14:textId="77777777" w:rsidR="00667388" w:rsidRPr="00667388" w:rsidRDefault="00667388" w:rsidP="0066738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908" w:type="dxa"/>
            <w:shd w:val="clear" w:color="auto" w:fill="D9D9D9" w:themeFill="background1" w:themeFillShade="D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047BF" w14:textId="77777777" w:rsidR="00667388" w:rsidRPr="00667388" w:rsidRDefault="00667388" w:rsidP="0066738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Chủ</w:t>
            </w:r>
            <w:proofErr w:type="spellEnd"/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Trọ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D5276" w14:textId="77777777" w:rsidR="00667388" w:rsidRPr="00667388" w:rsidRDefault="00667388" w:rsidP="0066738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Người</w:t>
            </w:r>
            <w:proofErr w:type="spellEnd"/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Thuê</w:t>
            </w:r>
            <w:proofErr w:type="spellEnd"/>
          </w:p>
        </w:tc>
        <w:tc>
          <w:tcPr>
            <w:tcW w:w="0" w:type="auto"/>
            <w:shd w:val="clear" w:color="auto" w:fill="D9D9D9" w:themeFill="background1" w:themeFillShade="D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15E2B" w14:textId="77777777" w:rsidR="00667388" w:rsidRPr="00667388" w:rsidRDefault="00667388" w:rsidP="0066738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Độ</w:t>
            </w:r>
            <w:proofErr w:type="spellEnd"/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Phức</w:t>
            </w:r>
            <w:proofErr w:type="spellEnd"/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Tạp</w:t>
            </w:r>
            <w:proofErr w:type="spellEnd"/>
          </w:p>
        </w:tc>
        <w:tc>
          <w:tcPr>
            <w:tcW w:w="659" w:type="dxa"/>
            <w:shd w:val="clear" w:color="auto" w:fill="D9D9D9" w:themeFill="background1" w:themeFillShade="D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F687A3" w14:textId="77777777" w:rsidR="00667388" w:rsidRPr="00667388" w:rsidRDefault="00667388" w:rsidP="0066738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Ưu</w:t>
            </w:r>
            <w:proofErr w:type="spellEnd"/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Tiên</w:t>
            </w:r>
          </w:p>
        </w:tc>
        <w:tc>
          <w:tcPr>
            <w:tcW w:w="1972" w:type="dxa"/>
            <w:shd w:val="clear" w:color="auto" w:fill="D9D9D9" w:themeFill="background1" w:themeFillShade="D9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E6742" w14:textId="77777777" w:rsidR="00667388" w:rsidRPr="00667388" w:rsidRDefault="00667388" w:rsidP="00667388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Mô</w:t>
            </w:r>
            <w:proofErr w:type="spellEnd"/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Tả</w:t>
            </w:r>
            <w:proofErr w:type="spellEnd"/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Tiêu</w:t>
            </w:r>
            <w:proofErr w:type="spellEnd"/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Chí </w:t>
            </w:r>
            <w:proofErr w:type="spellStart"/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Chấp</w:t>
            </w:r>
            <w:proofErr w:type="spellEnd"/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Nhận</w:t>
            </w:r>
            <w:proofErr w:type="spellEnd"/>
          </w:p>
        </w:tc>
      </w:tr>
      <w:tr w:rsidR="00667388" w:rsidRPr="00667388" w14:paraId="53A9A151" w14:textId="77777777" w:rsidTr="00482434">
        <w:trPr>
          <w:trHeight w:val="1012"/>
        </w:trPr>
        <w:tc>
          <w:tcPr>
            <w:tcW w:w="660" w:type="dxa"/>
            <w:shd w:val="clear" w:color="auto" w:fill="C6D9F1" w:themeFill="text2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05EED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395" w:type="dxa"/>
            <w:shd w:val="clear" w:color="auto" w:fill="C6D9F1" w:themeFill="text2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66F41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QUẢN LÝ BÀI ĐĂNG PHÒNG TRỌ</w:t>
            </w:r>
          </w:p>
        </w:tc>
        <w:tc>
          <w:tcPr>
            <w:tcW w:w="1102" w:type="dxa"/>
            <w:shd w:val="clear" w:color="auto" w:fill="C6D9F1" w:themeFill="text2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7038D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8" w:type="dxa"/>
            <w:shd w:val="clear" w:color="auto" w:fill="C6D9F1" w:themeFill="text2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02A7D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C6D9F1" w:themeFill="text2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AD753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C6D9F1" w:themeFill="text2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363CA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9" w:type="dxa"/>
            <w:shd w:val="clear" w:color="auto" w:fill="C6D9F1" w:themeFill="text2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83805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2" w:type="dxa"/>
            <w:shd w:val="clear" w:color="auto" w:fill="C6D9F1" w:themeFill="text2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9C00F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7388" w:rsidRPr="00667388" w14:paraId="0661B6AE" w14:textId="77777777" w:rsidTr="00482434">
        <w:tc>
          <w:tcPr>
            <w:tcW w:w="6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E7E2A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1.1</w:t>
            </w:r>
          </w:p>
        </w:tc>
        <w:tc>
          <w:tcPr>
            <w:tcW w:w="13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ACDA7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Tạo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bài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mới</w:t>
            </w:r>
            <w:proofErr w:type="spellEnd"/>
          </w:p>
        </w:tc>
        <w:tc>
          <w:tcPr>
            <w:tcW w:w="11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04295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570979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33B67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AAD19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6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F40EC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</w:p>
        </w:tc>
        <w:tc>
          <w:tcPr>
            <w:tcW w:w="19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A50FC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Form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đầy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đủ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tin: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tiêu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đề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mô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tả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địa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diện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tiện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ích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Upload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tối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thiểu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3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ảnh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(JPG/PNG), dung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lượng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≤ 5MB/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ảnh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lưu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bản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nháp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chuyển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"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Chờ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duyệt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"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</w:p>
        </w:tc>
      </w:tr>
      <w:tr w:rsidR="00667388" w:rsidRPr="00667388" w14:paraId="1E624B5E" w14:textId="77777777" w:rsidTr="00482434">
        <w:tc>
          <w:tcPr>
            <w:tcW w:w="660" w:type="dxa"/>
            <w:shd w:val="clear" w:color="auto" w:fill="DBE5F1" w:themeFill="accent1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9F099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1.2</w:t>
            </w:r>
          </w:p>
        </w:tc>
        <w:tc>
          <w:tcPr>
            <w:tcW w:w="1395" w:type="dxa"/>
            <w:shd w:val="clear" w:color="auto" w:fill="DBE5F1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0110C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Duyệt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bài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</w:p>
        </w:tc>
        <w:tc>
          <w:tcPr>
            <w:tcW w:w="1102" w:type="dxa"/>
            <w:shd w:val="clear" w:color="auto" w:fill="DBE5F1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ACFC0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908" w:type="dxa"/>
            <w:shd w:val="clear" w:color="auto" w:fill="DBE5F1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A0E325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BE5F1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6FFF1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BE5F1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5CA58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59" w:type="dxa"/>
            <w:shd w:val="clear" w:color="auto" w:fill="DBE5F1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06D4E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</w:p>
        </w:tc>
        <w:tc>
          <w:tcPr>
            <w:tcW w:w="1972" w:type="dxa"/>
            <w:shd w:val="clear" w:color="auto" w:fill="DBE5F1" w:themeFill="accent1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E3349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Danh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sách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bài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"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Chờ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duyệt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"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đầy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đủ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tin</w:t>
            </w:r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>- Duyệt/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chối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kèm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do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cụ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thể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kết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quả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chủ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trọ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qua email/notification</w:t>
            </w:r>
          </w:p>
        </w:tc>
      </w:tr>
      <w:tr w:rsidR="00667388" w:rsidRPr="00667388" w14:paraId="2FB2C891" w14:textId="77777777" w:rsidTr="00482434">
        <w:tc>
          <w:tcPr>
            <w:tcW w:w="6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21271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1.3</w:t>
            </w:r>
          </w:p>
        </w:tc>
        <w:tc>
          <w:tcPr>
            <w:tcW w:w="13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A42DB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Tìm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kiếm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Lọc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bài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</w:p>
        </w:tc>
        <w:tc>
          <w:tcPr>
            <w:tcW w:w="11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3A22E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9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17149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3EEA9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7ADE0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6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6341B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</w:p>
        </w:tc>
        <w:tc>
          <w:tcPr>
            <w:tcW w:w="19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79BF75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Tìm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kiếm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khóa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địa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tiêu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đề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Lọc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nâng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(2-10tr),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diện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(15-50m²),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tiện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ích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khu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vực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trang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10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bài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trang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sắp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xếp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theo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mới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nhất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thấp-cao</w:t>
            </w:r>
            <w:proofErr w:type="spellEnd"/>
          </w:p>
        </w:tc>
      </w:tr>
      <w:tr w:rsidR="00667388" w:rsidRPr="00667388" w14:paraId="38484917" w14:textId="77777777" w:rsidTr="00482434">
        <w:tc>
          <w:tcPr>
            <w:tcW w:w="660" w:type="dxa"/>
            <w:shd w:val="clear" w:color="auto" w:fill="DBE5F1" w:themeFill="accent1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52D14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1.4</w:t>
            </w:r>
          </w:p>
        </w:tc>
        <w:tc>
          <w:tcPr>
            <w:tcW w:w="1395" w:type="dxa"/>
            <w:shd w:val="clear" w:color="auto" w:fill="DBE5F1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F4044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Xem chi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tiết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bài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</w:p>
        </w:tc>
        <w:tc>
          <w:tcPr>
            <w:tcW w:w="1102" w:type="dxa"/>
            <w:shd w:val="clear" w:color="auto" w:fill="DBE5F1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14F0A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908" w:type="dxa"/>
            <w:shd w:val="clear" w:color="auto" w:fill="DBE5F1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20069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DBE5F1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C68473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DBE5F1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4147B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59" w:type="dxa"/>
            <w:shd w:val="clear" w:color="auto" w:fill="DBE5F1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29151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</w:p>
        </w:tc>
        <w:tc>
          <w:tcPr>
            <w:tcW w:w="1972" w:type="dxa"/>
            <w:shd w:val="clear" w:color="auto" w:fill="DBE5F1" w:themeFill="accent1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DBA14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Hiển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thị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đầy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đủ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ảnh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gallery,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bản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đồ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chủ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trọ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tiện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ích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Gợi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ý 3-5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phòng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tương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cùng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khu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vực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Đếm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lượt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hiển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thị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quan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tâm</w:t>
            </w:r>
            <w:proofErr w:type="spellEnd"/>
          </w:p>
        </w:tc>
      </w:tr>
      <w:tr w:rsidR="00667388" w:rsidRPr="00667388" w14:paraId="02AF0907" w14:textId="77777777" w:rsidTr="00482434">
        <w:tc>
          <w:tcPr>
            <w:tcW w:w="6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28B732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1.5</w:t>
            </w:r>
          </w:p>
        </w:tc>
        <w:tc>
          <w:tcPr>
            <w:tcW w:w="13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8C9B6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So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sánh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phòng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trọ</w:t>
            </w:r>
            <w:proofErr w:type="spellEnd"/>
          </w:p>
        </w:tc>
        <w:tc>
          <w:tcPr>
            <w:tcW w:w="11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F2F13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DAB37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E4979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5A7C2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6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1A089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Trung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19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86031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Chọn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2-3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phòng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để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so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sánh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trực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quan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Bảng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so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sánh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diện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địa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tiện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ích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đánh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Highlight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sự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khác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biệt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về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tiện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ích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quan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trọng</w:t>
            </w:r>
            <w:proofErr w:type="spellEnd"/>
          </w:p>
        </w:tc>
      </w:tr>
      <w:tr w:rsidR="00667388" w:rsidRPr="00667388" w14:paraId="6F44E67F" w14:textId="77777777" w:rsidTr="00482434">
        <w:tc>
          <w:tcPr>
            <w:tcW w:w="660" w:type="dxa"/>
            <w:shd w:val="clear" w:color="auto" w:fill="DBE5F1" w:themeFill="accent1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A0120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1.6</w:t>
            </w:r>
          </w:p>
        </w:tc>
        <w:tc>
          <w:tcPr>
            <w:tcW w:w="1395" w:type="dxa"/>
            <w:shd w:val="clear" w:color="auto" w:fill="DBE5F1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09E938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Chỉnh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sửa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bài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</w:p>
        </w:tc>
        <w:tc>
          <w:tcPr>
            <w:tcW w:w="1102" w:type="dxa"/>
            <w:shd w:val="clear" w:color="auto" w:fill="DBE5F1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4C37C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8" w:type="dxa"/>
            <w:shd w:val="clear" w:color="auto" w:fill="DBE5F1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C6A74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DBE5F1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CA807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BE5F1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6DDC0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59" w:type="dxa"/>
            <w:shd w:val="clear" w:color="auto" w:fill="DBE5F1" w:themeFill="accent1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5D3FB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</w:p>
        </w:tc>
        <w:tc>
          <w:tcPr>
            <w:tcW w:w="1972" w:type="dxa"/>
            <w:shd w:val="clear" w:color="auto" w:fill="DBE5F1" w:themeFill="accent1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23E18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sửa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được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bài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mình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chuyển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"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Chờ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duyệt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"</w:t>
            </w:r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Lưu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chỉnh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sửa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thời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điểm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</w:p>
        </w:tc>
      </w:tr>
      <w:tr w:rsidR="00667388" w:rsidRPr="00667388" w14:paraId="6FE9C8D9" w14:textId="77777777" w:rsidTr="00482434">
        <w:tc>
          <w:tcPr>
            <w:tcW w:w="6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B96CA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1.7</w:t>
            </w:r>
          </w:p>
        </w:tc>
        <w:tc>
          <w:tcPr>
            <w:tcW w:w="13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49894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Ẩn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Xóa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bài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</w:p>
        </w:tc>
        <w:tc>
          <w:tcPr>
            <w:tcW w:w="11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E2D65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9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06E69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86925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6705B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12A94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Trung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19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7B293C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Admin: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Xóa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vĩnh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viễn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mọi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bài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Chủ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trọ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Ẩn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hiện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bài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mình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thuê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rồi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/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còn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trống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667388" w:rsidRPr="00667388" w14:paraId="1698D6D7" w14:textId="77777777" w:rsidTr="00482434">
        <w:tc>
          <w:tcPr>
            <w:tcW w:w="660" w:type="dxa"/>
            <w:shd w:val="clear" w:color="auto" w:fill="E5B8B7" w:themeFill="accent2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B15CE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2</w:t>
            </w:r>
          </w:p>
        </w:tc>
        <w:tc>
          <w:tcPr>
            <w:tcW w:w="1395" w:type="dxa"/>
            <w:shd w:val="clear" w:color="auto" w:fill="E5B8B7" w:themeFill="accent2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06C1B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QUẢN LÝ ĐẶT PHÒNG &amp; HỢP ĐỒNG</w:t>
            </w:r>
          </w:p>
        </w:tc>
        <w:tc>
          <w:tcPr>
            <w:tcW w:w="1102" w:type="dxa"/>
            <w:shd w:val="clear" w:color="auto" w:fill="E5B8B7" w:themeFill="accent2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033C7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8" w:type="dxa"/>
            <w:shd w:val="clear" w:color="auto" w:fill="E5B8B7" w:themeFill="accent2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F4FAE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E5B8B7" w:themeFill="accent2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09FC0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E5B8B7" w:themeFill="accent2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D64E9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9" w:type="dxa"/>
            <w:shd w:val="clear" w:color="auto" w:fill="E5B8B7" w:themeFill="accent2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52885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2" w:type="dxa"/>
            <w:shd w:val="clear" w:color="auto" w:fill="E5B8B7" w:themeFill="accent2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0430C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7388" w:rsidRPr="00667388" w14:paraId="3D1E47DB" w14:textId="77777777" w:rsidTr="00482434">
        <w:tc>
          <w:tcPr>
            <w:tcW w:w="6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76A16B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</w:tc>
        <w:tc>
          <w:tcPr>
            <w:tcW w:w="13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B38E5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Gửi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yêu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cầu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đặt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phòng</w:t>
            </w:r>
            <w:proofErr w:type="spellEnd"/>
          </w:p>
        </w:tc>
        <w:tc>
          <w:tcPr>
            <w:tcW w:w="11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29DC8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BD8DF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BCD55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12C6B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6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1C5FD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</w:p>
        </w:tc>
        <w:tc>
          <w:tcPr>
            <w:tcW w:w="19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52878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Gửi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YC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trang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chi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tiết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phòng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kèm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lời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nhắn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Thông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realtime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chủ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trọ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YC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mới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gửi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email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xác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đã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gửi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YC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thuê</w:t>
            </w:r>
            <w:proofErr w:type="spellEnd"/>
          </w:p>
        </w:tc>
      </w:tr>
      <w:tr w:rsidR="00667388" w:rsidRPr="00667388" w14:paraId="72713CD8" w14:textId="77777777" w:rsidTr="00482434">
        <w:tc>
          <w:tcPr>
            <w:tcW w:w="660" w:type="dxa"/>
            <w:shd w:val="clear" w:color="auto" w:fill="F2DBDB" w:themeFill="accent2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B7623E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2.2</w:t>
            </w:r>
          </w:p>
        </w:tc>
        <w:tc>
          <w:tcPr>
            <w:tcW w:w="1395" w:type="dxa"/>
            <w:shd w:val="clear" w:color="auto" w:fill="F2DBDB" w:themeFill="accent2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0BB85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Xem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danh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sách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YC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đặt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phòng</w:t>
            </w:r>
            <w:proofErr w:type="spellEnd"/>
          </w:p>
        </w:tc>
        <w:tc>
          <w:tcPr>
            <w:tcW w:w="1102" w:type="dxa"/>
            <w:shd w:val="clear" w:color="auto" w:fill="F2DBDB" w:themeFill="accent2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68C5F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8" w:type="dxa"/>
            <w:shd w:val="clear" w:color="auto" w:fill="F2DBDB" w:themeFill="accent2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3F50D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F2DBDB" w:themeFill="accent2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CB3B5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 (self)</w:t>
            </w:r>
          </w:p>
        </w:tc>
        <w:tc>
          <w:tcPr>
            <w:tcW w:w="0" w:type="auto"/>
            <w:shd w:val="clear" w:color="auto" w:fill="F2DBDB" w:themeFill="accent2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72B9A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59" w:type="dxa"/>
            <w:shd w:val="clear" w:color="auto" w:fill="F2DBDB" w:themeFill="accent2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08EBB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</w:p>
        </w:tc>
        <w:tc>
          <w:tcPr>
            <w:tcW w:w="1972" w:type="dxa"/>
            <w:shd w:val="clear" w:color="auto" w:fill="F2DBDB" w:themeFill="accent2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108955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Chủ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trọ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: Xem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tất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cả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YC,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lọc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phòng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thuê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YC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bản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thân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dõi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</w:p>
        </w:tc>
      </w:tr>
      <w:tr w:rsidR="00667388" w:rsidRPr="00667388" w14:paraId="460152DF" w14:textId="77777777" w:rsidTr="00482434">
        <w:tc>
          <w:tcPr>
            <w:tcW w:w="6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828CC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13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208ED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Phê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duyệt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chối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YC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đặt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phòng</w:t>
            </w:r>
            <w:proofErr w:type="spellEnd"/>
          </w:p>
        </w:tc>
        <w:tc>
          <w:tcPr>
            <w:tcW w:w="11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D5ED1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B2EFF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6D9E3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F18680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19658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</w:p>
        </w:tc>
        <w:tc>
          <w:tcPr>
            <w:tcW w:w="19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19080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- Duyệt/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chối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kèm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do,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ngay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thuê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ẩn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phòng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khỏi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tìm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kiếm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đã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duyệt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YC</w:t>
            </w:r>
          </w:p>
        </w:tc>
      </w:tr>
      <w:tr w:rsidR="00667388" w:rsidRPr="00667388" w14:paraId="23F0135C" w14:textId="77777777" w:rsidTr="00482434">
        <w:tc>
          <w:tcPr>
            <w:tcW w:w="660" w:type="dxa"/>
            <w:shd w:val="clear" w:color="auto" w:fill="F2DBDB" w:themeFill="accent2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4FCB8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2.4</w:t>
            </w:r>
          </w:p>
        </w:tc>
        <w:tc>
          <w:tcPr>
            <w:tcW w:w="1395" w:type="dxa"/>
            <w:shd w:val="clear" w:color="auto" w:fill="F2DBDB" w:themeFill="accent2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FF229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Tạo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thuê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điện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tử</w:t>
            </w:r>
            <w:proofErr w:type="spellEnd"/>
          </w:p>
        </w:tc>
        <w:tc>
          <w:tcPr>
            <w:tcW w:w="1102" w:type="dxa"/>
            <w:shd w:val="clear" w:color="auto" w:fill="F2DBDB" w:themeFill="accent2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A0E80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8" w:type="dxa"/>
            <w:shd w:val="clear" w:color="auto" w:fill="F2DBDB" w:themeFill="accent2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B04DD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F2DBDB" w:themeFill="accent2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66D40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2DBDB" w:themeFill="accent2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9F75C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659" w:type="dxa"/>
            <w:shd w:val="clear" w:color="auto" w:fill="F2DBDB" w:themeFill="accent2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3465C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</w:p>
        </w:tc>
        <w:tc>
          <w:tcPr>
            <w:tcW w:w="1972" w:type="dxa"/>
            <w:shd w:val="clear" w:color="auto" w:fill="F2DBDB" w:themeFill="accent2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F0B44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Mẫu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HĐ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sẵn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điền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bài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thuê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Tùy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chỉnh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điều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khoản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thời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phụ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lục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trước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</w:p>
        </w:tc>
      </w:tr>
      <w:tr w:rsidR="00667388" w:rsidRPr="00667388" w14:paraId="51BC035D" w14:textId="77777777" w:rsidTr="00482434">
        <w:tc>
          <w:tcPr>
            <w:tcW w:w="6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37A60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2.5</w:t>
            </w:r>
          </w:p>
        </w:tc>
        <w:tc>
          <w:tcPr>
            <w:tcW w:w="13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1A996F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thuê</w:t>
            </w:r>
            <w:proofErr w:type="spellEnd"/>
          </w:p>
        </w:tc>
        <w:tc>
          <w:tcPr>
            <w:tcW w:w="11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CE1A8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9DBEB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6CA2B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 (self)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6C0F0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4B7EA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</w:p>
        </w:tc>
        <w:tc>
          <w:tcPr>
            <w:tcW w:w="19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50683F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điện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tử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bằng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OTP/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xác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thực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2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bước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gửi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bản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PDF HĐ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đã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cả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2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bên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qua email</w:t>
            </w:r>
          </w:p>
        </w:tc>
      </w:tr>
      <w:tr w:rsidR="00667388" w:rsidRPr="00667388" w14:paraId="4E8D2C09" w14:textId="77777777" w:rsidTr="00482434">
        <w:tc>
          <w:tcPr>
            <w:tcW w:w="660" w:type="dxa"/>
            <w:shd w:val="clear" w:color="auto" w:fill="F2DBDB" w:themeFill="accent2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D9F5C1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2.6</w:t>
            </w:r>
          </w:p>
        </w:tc>
        <w:tc>
          <w:tcPr>
            <w:tcW w:w="1395" w:type="dxa"/>
            <w:shd w:val="clear" w:color="auto" w:fill="F2DBDB" w:themeFill="accent2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5C754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Xem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HĐ</w:t>
            </w:r>
          </w:p>
        </w:tc>
        <w:tc>
          <w:tcPr>
            <w:tcW w:w="1102" w:type="dxa"/>
            <w:shd w:val="clear" w:color="auto" w:fill="F2DBDB" w:themeFill="accent2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CAFAA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908" w:type="dxa"/>
            <w:shd w:val="clear" w:color="auto" w:fill="F2DBDB" w:themeFill="accent2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BF7E7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F2DBDB" w:themeFill="accent2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24F62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 (self)</w:t>
            </w:r>
          </w:p>
        </w:tc>
        <w:tc>
          <w:tcPr>
            <w:tcW w:w="0" w:type="auto"/>
            <w:shd w:val="clear" w:color="auto" w:fill="F2DBDB" w:themeFill="accent2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C1CBF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59" w:type="dxa"/>
            <w:shd w:val="clear" w:color="auto" w:fill="F2DBDB" w:themeFill="accent2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7A36E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Trung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1972" w:type="dxa"/>
            <w:shd w:val="clear" w:color="auto" w:fill="F2DBDB" w:themeFill="accent2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6576D9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Mỗi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role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được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HĐ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liên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quan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Hiển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thị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đầy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đủ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thời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thanh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toán</w:t>
            </w:r>
            <w:proofErr w:type="spellEnd"/>
          </w:p>
        </w:tc>
      </w:tr>
      <w:tr w:rsidR="00667388" w:rsidRPr="00667388" w14:paraId="3B877A5C" w14:textId="77777777" w:rsidTr="00482434">
        <w:tc>
          <w:tcPr>
            <w:tcW w:w="6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F40DF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2.7</w:t>
            </w:r>
          </w:p>
        </w:tc>
        <w:tc>
          <w:tcPr>
            <w:tcW w:w="13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85831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Gia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Hủy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</w:p>
        </w:tc>
        <w:tc>
          <w:tcPr>
            <w:tcW w:w="11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C3DF1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14733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56B15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 (self)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9F29F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6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DB07B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Trung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19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815C1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Gia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Tạo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HĐ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mới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cũ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điều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chỉnh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nếu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cần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Hủy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HĐ: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rõ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do,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xác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cả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2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bên</w:t>
            </w:r>
            <w:proofErr w:type="spellEnd"/>
          </w:p>
        </w:tc>
      </w:tr>
      <w:tr w:rsidR="00667388" w:rsidRPr="00667388" w14:paraId="633B38D1" w14:textId="77777777" w:rsidTr="00482434">
        <w:tc>
          <w:tcPr>
            <w:tcW w:w="660" w:type="dxa"/>
            <w:shd w:val="clear" w:color="auto" w:fill="D6E3BC" w:themeFill="accent3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DEED1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395" w:type="dxa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6FA823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QUẢN LÝ THANH </w:t>
            </w:r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TOÁN &amp; DỊCH VỤ</w:t>
            </w:r>
          </w:p>
        </w:tc>
        <w:tc>
          <w:tcPr>
            <w:tcW w:w="1102" w:type="dxa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202E1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8" w:type="dxa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56C79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F25AB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4BE13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9" w:type="dxa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CDE82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2" w:type="dxa"/>
            <w:shd w:val="clear" w:color="auto" w:fill="D6E3BC" w:themeFill="accent3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0E198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7388" w:rsidRPr="00667388" w14:paraId="039AC45F" w14:textId="77777777" w:rsidTr="00482434">
        <w:tc>
          <w:tcPr>
            <w:tcW w:w="6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F9765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3.1</w:t>
            </w:r>
          </w:p>
        </w:tc>
        <w:tc>
          <w:tcPr>
            <w:tcW w:w="13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5FE5FD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Tạo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hóa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đơn</w:t>
            </w:r>
            <w:proofErr w:type="spellEnd"/>
          </w:p>
        </w:tc>
        <w:tc>
          <w:tcPr>
            <w:tcW w:w="11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7151D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203A0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20857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D6A4B4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6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988F2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</w:p>
        </w:tc>
        <w:tc>
          <w:tcPr>
            <w:tcW w:w="19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7B0EA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Tạo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hóa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đơn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định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kỳ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tháng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phát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sinh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điện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nước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, internet)</w:t>
            </w:r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tính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toán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dựa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đơn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và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làm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tròn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quy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định</w:t>
            </w:r>
            <w:proofErr w:type="spellEnd"/>
          </w:p>
        </w:tc>
      </w:tr>
      <w:tr w:rsidR="00667388" w:rsidRPr="00667388" w14:paraId="2671D3E7" w14:textId="77777777" w:rsidTr="00482434">
        <w:tc>
          <w:tcPr>
            <w:tcW w:w="660" w:type="dxa"/>
            <w:shd w:val="clear" w:color="auto" w:fill="EAF1DD" w:themeFill="accent3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C2F4D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3.2</w:t>
            </w:r>
          </w:p>
        </w:tc>
        <w:tc>
          <w:tcPr>
            <w:tcW w:w="1395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F7F0E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&amp; chi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phí</w:t>
            </w:r>
            <w:proofErr w:type="spellEnd"/>
          </w:p>
        </w:tc>
        <w:tc>
          <w:tcPr>
            <w:tcW w:w="1102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A0D03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8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1E629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783F7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E891A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659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E735A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</w:p>
        </w:tc>
        <w:tc>
          <w:tcPr>
            <w:tcW w:w="1972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C136C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Nhập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điện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nước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tháng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tính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Quản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danh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sách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vụ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: internet,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rác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bảo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vệ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,..</w:t>
            </w:r>
            <w:proofErr w:type="gram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đơn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</w:p>
        </w:tc>
      </w:tr>
      <w:tr w:rsidR="00667388" w:rsidRPr="00667388" w14:paraId="07E9938F" w14:textId="77777777" w:rsidTr="00482434">
        <w:tc>
          <w:tcPr>
            <w:tcW w:w="6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B0B33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3.3</w:t>
            </w:r>
          </w:p>
        </w:tc>
        <w:tc>
          <w:tcPr>
            <w:tcW w:w="13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98BE7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Xem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hóa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đơn</w:t>
            </w:r>
            <w:proofErr w:type="spellEnd"/>
          </w:p>
        </w:tc>
        <w:tc>
          <w:tcPr>
            <w:tcW w:w="11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8F7CF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78056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34FAA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 (self)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4004E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C781F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</w:p>
        </w:tc>
        <w:tc>
          <w:tcPr>
            <w:tcW w:w="19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8F12F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thuê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hóa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đơn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phòng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mình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thuê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Hiển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thị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chi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tiết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từng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khoản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phí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thể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tải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PDF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hóa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đơn</w:t>
            </w:r>
            <w:proofErr w:type="spellEnd"/>
          </w:p>
        </w:tc>
      </w:tr>
      <w:tr w:rsidR="00667388" w:rsidRPr="00667388" w14:paraId="565A592C" w14:textId="77777777" w:rsidTr="00482434">
        <w:tc>
          <w:tcPr>
            <w:tcW w:w="660" w:type="dxa"/>
            <w:shd w:val="clear" w:color="auto" w:fill="EAF1DD" w:themeFill="accent3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CE959D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3.4</w:t>
            </w:r>
          </w:p>
        </w:tc>
        <w:tc>
          <w:tcPr>
            <w:tcW w:w="1395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E7882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Thanh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toán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trực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tuyến</w:t>
            </w:r>
            <w:proofErr w:type="spellEnd"/>
          </w:p>
        </w:tc>
        <w:tc>
          <w:tcPr>
            <w:tcW w:w="1102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1F037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8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9316A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899BA0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44D73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659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C063A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</w:p>
        </w:tc>
        <w:tc>
          <w:tcPr>
            <w:tcW w:w="1972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47A38F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ví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điện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tử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(Momo,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ZaloPay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chuyển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khoản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ngân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Xử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thành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thất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bại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Giao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dịch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an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toàn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hóa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thông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thanh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toán</w:t>
            </w:r>
            <w:proofErr w:type="spellEnd"/>
          </w:p>
        </w:tc>
      </w:tr>
      <w:tr w:rsidR="00667388" w:rsidRPr="00667388" w14:paraId="46C136A7" w14:textId="77777777" w:rsidTr="00482434">
        <w:tc>
          <w:tcPr>
            <w:tcW w:w="6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BDDF9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3.5</w:t>
            </w:r>
          </w:p>
        </w:tc>
        <w:tc>
          <w:tcPr>
            <w:tcW w:w="13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F965D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Tạo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QR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thanh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11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83FC2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2C460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47AFB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EBC70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FD293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Thấp</w:t>
            </w:r>
            <w:proofErr w:type="spellEnd"/>
          </w:p>
        </w:tc>
        <w:tc>
          <w:tcPr>
            <w:tcW w:w="19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E52F4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Tạo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QR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chứa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hóa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đơn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nội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dung</w:t>
            </w:r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QR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thời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24h,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thể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in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ra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hoặc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hiển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thị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điện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thoại</w:t>
            </w:r>
            <w:proofErr w:type="spellEnd"/>
          </w:p>
        </w:tc>
      </w:tr>
      <w:tr w:rsidR="00667388" w:rsidRPr="00667388" w14:paraId="7836A6D4" w14:textId="77777777" w:rsidTr="00482434">
        <w:tc>
          <w:tcPr>
            <w:tcW w:w="660" w:type="dxa"/>
            <w:shd w:val="clear" w:color="auto" w:fill="EAF1DD" w:themeFill="accent3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A809A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3.6</w:t>
            </w:r>
          </w:p>
        </w:tc>
        <w:tc>
          <w:tcPr>
            <w:tcW w:w="1395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48F48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Quét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QR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thanh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1102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97009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8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BC98F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046F2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E7D24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59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3B601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Thấp</w:t>
            </w:r>
            <w:proofErr w:type="spellEnd"/>
          </w:p>
        </w:tc>
        <w:tc>
          <w:tcPr>
            <w:tcW w:w="1972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A1BBA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Quét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mã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bằng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app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ngân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điền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tin</w:t>
            </w:r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Xác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thanh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toán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thành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trong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vòng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5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phút</w:t>
            </w:r>
            <w:proofErr w:type="spellEnd"/>
          </w:p>
        </w:tc>
      </w:tr>
      <w:tr w:rsidR="00667388" w:rsidRPr="00667388" w14:paraId="2C9C50B4" w14:textId="77777777" w:rsidTr="00482434">
        <w:tc>
          <w:tcPr>
            <w:tcW w:w="6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B014F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3.7</w:t>
            </w:r>
          </w:p>
        </w:tc>
        <w:tc>
          <w:tcPr>
            <w:tcW w:w="13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E1BED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Xác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thanh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toán</w:t>
            </w:r>
            <w:proofErr w:type="spellEnd"/>
          </w:p>
        </w:tc>
        <w:tc>
          <w:tcPr>
            <w:tcW w:w="11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21FF9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17B3B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17639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16935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E03CD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</w:p>
        </w:tc>
        <w:tc>
          <w:tcPr>
            <w:tcW w:w="19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49887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xác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thanh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toán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online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thành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Cho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phép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chủ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trọ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xác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thủ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công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thanh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toán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tiền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mặt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chuyển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khoản</w:t>
            </w:r>
            <w:proofErr w:type="spellEnd"/>
          </w:p>
        </w:tc>
      </w:tr>
      <w:tr w:rsidR="00667388" w:rsidRPr="00667388" w14:paraId="07DB800C" w14:textId="77777777" w:rsidTr="00482434">
        <w:tc>
          <w:tcPr>
            <w:tcW w:w="660" w:type="dxa"/>
            <w:shd w:val="clear" w:color="auto" w:fill="EAF1DD" w:themeFill="accent3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0E52F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3.8</w:t>
            </w:r>
          </w:p>
        </w:tc>
        <w:tc>
          <w:tcPr>
            <w:tcW w:w="1395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4DCBD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chú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thu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chi</w:t>
            </w:r>
          </w:p>
        </w:tc>
        <w:tc>
          <w:tcPr>
            <w:tcW w:w="1102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5465A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8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8E919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34E69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3BC09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59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146FD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Thấp</w:t>
            </w:r>
            <w:proofErr w:type="spellEnd"/>
          </w:p>
        </w:tc>
        <w:tc>
          <w:tcPr>
            <w:tcW w:w="1972" w:type="dxa"/>
            <w:shd w:val="clear" w:color="auto" w:fill="EAF1DD" w:themeFill="accent3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D3EB5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chú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các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khoản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thu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chi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phát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sinh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ngoài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hóa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đơn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loại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sửa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chữa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mua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sắm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chi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phí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khác</w:t>
            </w:r>
            <w:proofErr w:type="spellEnd"/>
          </w:p>
        </w:tc>
      </w:tr>
      <w:tr w:rsidR="00667388" w:rsidRPr="00667388" w14:paraId="1CD1F605" w14:textId="77777777" w:rsidTr="00482434">
        <w:tc>
          <w:tcPr>
            <w:tcW w:w="660" w:type="dxa"/>
            <w:shd w:val="clear" w:color="auto" w:fill="CCC0D9" w:themeFill="accent4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BFB1E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4</w:t>
            </w:r>
          </w:p>
        </w:tc>
        <w:tc>
          <w:tcPr>
            <w:tcW w:w="1395" w:type="dxa"/>
            <w:shd w:val="clear" w:color="auto" w:fill="CCC0D9" w:themeFill="accent4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6D6E90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QUẢN LÝ NGƯỜI DÙNG</w:t>
            </w:r>
          </w:p>
        </w:tc>
        <w:tc>
          <w:tcPr>
            <w:tcW w:w="1102" w:type="dxa"/>
            <w:shd w:val="clear" w:color="auto" w:fill="CCC0D9" w:themeFill="accent4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375AC9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8" w:type="dxa"/>
            <w:shd w:val="clear" w:color="auto" w:fill="CCC0D9" w:themeFill="accent4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2AE02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CCC0D9" w:themeFill="accent4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A4629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CCC0D9" w:themeFill="accent4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27F05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9" w:type="dxa"/>
            <w:shd w:val="clear" w:color="auto" w:fill="CCC0D9" w:themeFill="accent4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FA5E1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2" w:type="dxa"/>
            <w:shd w:val="clear" w:color="auto" w:fill="CCC0D9" w:themeFill="accent4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B7204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7388" w:rsidRPr="00667388" w14:paraId="3110E913" w14:textId="77777777" w:rsidTr="00482434">
        <w:tc>
          <w:tcPr>
            <w:tcW w:w="6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7ED3E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4.1</w:t>
            </w:r>
          </w:p>
        </w:tc>
        <w:tc>
          <w:tcPr>
            <w:tcW w:w="13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52BAF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khoản</w:t>
            </w:r>
            <w:proofErr w:type="spellEnd"/>
          </w:p>
        </w:tc>
        <w:tc>
          <w:tcPr>
            <w:tcW w:w="11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988FB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8C5B2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52690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5478A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6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66241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</w:p>
        </w:tc>
        <w:tc>
          <w:tcPr>
            <w:tcW w:w="19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451C0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Xác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thực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email/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điện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thoại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trước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kích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hoạt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loại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thuê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Chủ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trọ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dựa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</w:p>
        </w:tc>
      </w:tr>
      <w:tr w:rsidR="00667388" w:rsidRPr="00667388" w14:paraId="0105F7F5" w14:textId="77777777" w:rsidTr="00482434">
        <w:tc>
          <w:tcPr>
            <w:tcW w:w="660" w:type="dxa"/>
            <w:shd w:val="clear" w:color="auto" w:fill="E5DFEC" w:themeFill="accent4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A4BD3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4.2</w:t>
            </w:r>
          </w:p>
        </w:tc>
        <w:tc>
          <w:tcPr>
            <w:tcW w:w="1395" w:type="dxa"/>
            <w:shd w:val="clear" w:color="auto" w:fill="E5DFEC" w:themeFill="accent4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BDA43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nhập</w:t>
            </w:r>
            <w:proofErr w:type="spellEnd"/>
          </w:p>
        </w:tc>
        <w:tc>
          <w:tcPr>
            <w:tcW w:w="1102" w:type="dxa"/>
            <w:shd w:val="clear" w:color="auto" w:fill="E5DFEC" w:themeFill="accent4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0F283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908" w:type="dxa"/>
            <w:shd w:val="clear" w:color="auto" w:fill="E5DFEC" w:themeFill="accent4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471F1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E5DFEC" w:themeFill="accent4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40930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E5DFEC" w:themeFill="accent4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139B9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59" w:type="dxa"/>
            <w:shd w:val="clear" w:color="auto" w:fill="E5DFEC" w:themeFill="accent4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04C65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</w:p>
        </w:tc>
        <w:tc>
          <w:tcPr>
            <w:tcW w:w="1972" w:type="dxa"/>
            <w:shd w:val="clear" w:color="auto" w:fill="E5DFEC" w:themeFill="accent4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F7E89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nhập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bằng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email/SĐT +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mật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khẩu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quyền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nhập</w:t>
            </w:r>
            <w:proofErr w:type="spellEnd"/>
          </w:p>
        </w:tc>
      </w:tr>
      <w:tr w:rsidR="00667388" w:rsidRPr="00667388" w14:paraId="73AF251E" w14:textId="77777777" w:rsidTr="00482434">
        <w:tc>
          <w:tcPr>
            <w:tcW w:w="6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62F98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4.3</w:t>
            </w:r>
          </w:p>
        </w:tc>
        <w:tc>
          <w:tcPr>
            <w:tcW w:w="13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CBFE6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Quên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mật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khẩu</w:t>
            </w:r>
            <w:proofErr w:type="spellEnd"/>
          </w:p>
        </w:tc>
        <w:tc>
          <w:tcPr>
            <w:tcW w:w="11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AAC26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9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B2696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44133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63344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9AD91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</w:p>
        </w:tc>
        <w:tc>
          <w:tcPr>
            <w:tcW w:w="19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462CD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Gửi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link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đặt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lại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mật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khẩu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qua email (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hết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sau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15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phút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Xác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thực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OTP qua SMS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nếu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bằng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SĐT</w:t>
            </w:r>
          </w:p>
        </w:tc>
      </w:tr>
      <w:tr w:rsidR="00667388" w:rsidRPr="00667388" w14:paraId="4ABCDB2F" w14:textId="77777777" w:rsidTr="00482434">
        <w:tc>
          <w:tcPr>
            <w:tcW w:w="660" w:type="dxa"/>
            <w:shd w:val="clear" w:color="auto" w:fill="E5DFEC" w:themeFill="accent4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FD727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4.4</w:t>
            </w:r>
          </w:p>
        </w:tc>
        <w:tc>
          <w:tcPr>
            <w:tcW w:w="1395" w:type="dxa"/>
            <w:shd w:val="clear" w:color="auto" w:fill="E5DFEC" w:themeFill="accent4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DB255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Xem &amp; Sửa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hồ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sơ</w:t>
            </w:r>
            <w:proofErr w:type="spellEnd"/>
          </w:p>
        </w:tc>
        <w:tc>
          <w:tcPr>
            <w:tcW w:w="1102" w:type="dxa"/>
            <w:shd w:val="clear" w:color="auto" w:fill="E5DFEC" w:themeFill="accent4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8F456F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908" w:type="dxa"/>
            <w:shd w:val="clear" w:color="auto" w:fill="E5DFEC" w:themeFill="accent4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7BC5F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E5DFEC" w:themeFill="accent4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24487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 (self)</w:t>
            </w:r>
          </w:p>
        </w:tc>
        <w:tc>
          <w:tcPr>
            <w:tcW w:w="0" w:type="auto"/>
            <w:shd w:val="clear" w:color="auto" w:fill="E5DFEC" w:themeFill="accent4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BDBD6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59" w:type="dxa"/>
            <w:shd w:val="clear" w:color="auto" w:fill="E5DFEC" w:themeFill="accent4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D970E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Trung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1972" w:type="dxa"/>
            <w:shd w:val="clear" w:color="auto" w:fill="E5DFEC" w:themeFill="accent4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8C6BB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được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sửa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chính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mình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Xác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thực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lại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mật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khẩu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thay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đổi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quan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trọng</w:t>
            </w:r>
            <w:proofErr w:type="spellEnd"/>
          </w:p>
        </w:tc>
      </w:tr>
      <w:tr w:rsidR="00667388" w:rsidRPr="00667388" w14:paraId="4F347340" w14:textId="77777777" w:rsidTr="00482434">
        <w:tc>
          <w:tcPr>
            <w:tcW w:w="6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17F9A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4.5</w:t>
            </w:r>
          </w:p>
        </w:tc>
        <w:tc>
          <w:tcPr>
            <w:tcW w:w="13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91581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danh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sách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dùng</w:t>
            </w:r>
            <w:proofErr w:type="spellEnd"/>
          </w:p>
        </w:tc>
        <w:tc>
          <w:tcPr>
            <w:tcW w:w="11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AD88B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9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22ECD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A544E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0E21E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F7210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Trung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19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7AF7F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Lọc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tìm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kiếm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chi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tiết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dùng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kê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số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lượng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user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loại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</w:p>
        </w:tc>
      </w:tr>
      <w:tr w:rsidR="00667388" w:rsidRPr="00667388" w14:paraId="6EC8AEFF" w14:textId="77777777" w:rsidTr="00482434">
        <w:tc>
          <w:tcPr>
            <w:tcW w:w="660" w:type="dxa"/>
            <w:shd w:val="clear" w:color="auto" w:fill="E5DFEC" w:themeFill="accent4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64F78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4.6</w:t>
            </w:r>
          </w:p>
        </w:tc>
        <w:tc>
          <w:tcPr>
            <w:tcW w:w="1395" w:type="dxa"/>
            <w:shd w:val="clear" w:color="auto" w:fill="E5DFEC" w:themeFill="accent4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373AF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Khóa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Mở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tài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khoản</w:t>
            </w:r>
            <w:proofErr w:type="spellEnd"/>
          </w:p>
        </w:tc>
        <w:tc>
          <w:tcPr>
            <w:tcW w:w="1102" w:type="dxa"/>
            <w:shd w:val="clear" w:color="auto" w:fill="E5DFEC" w:themeFill="accent4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99FD2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908" w:type="dxa"/>
            <w:shd w:val="clear" w:color="auto" w:fill="E5DFEC" w:themeFill="accent4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50B50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E5DFEC" w:themeFill="accent4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FE11B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E5DFEC" w:themeFill="accent4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B8D4A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59" w:type="dxa"/>
            <w:shd w:val="clear" w:color="auto" w:fill="E5DFEC" w:themeFill="accent4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850D5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Thấp</w:t>
            </w:r>
            <w:proofErr w:type="spellEnd"/>
          </w:p>
        </w:tc>
        <w:tc>
          <w:tcPr>
            <w:tcW w:w="1972" w:type="dxa"/>
            <w:shd w:val="clear" w:color="auto" w:fill="E5DFEC" w:themeFill="accent4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1EC72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Khóa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tạm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thời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phạm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rõ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do</w:t>
            </w:r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Thông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user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bị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khóa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được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mở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khóa</w:t>
            </w:r>
            <w:proofErr w:type="spellEnd"/>
          </w:p>
        </w:tc>
      </w:tr>
      <w:tr w:rsidR="00667388" w:rsidRPr="00667388" w14:paraId="32417B30" w14:textId="77777777" w:rsidTr="00482434">
        <w:tc>
          <w:tcPr>
            <w:tcW w:w="660" w:type="dxa"/>
            <w:shd w:val="clear" w:color="auto" w:fill="C4BC96" w:themeFill="background2" w:themeFillShade="B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E67D2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395" w:type="dxa"/>
            <w:shd w:val="clear" w:color="auto" w:fill="C4BC96" w:themeFill="background2" w:themeFillShade="B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1AE72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HỖ TRỢ &amp; TƯƠNG TÁC</w:t>
            </w:r>
          </w:p>
        </w:tc>
        <w:tc>
          <w:tcPr>
            <w:tcW w:w="1102" w:type="dxa"/>
            <w:shd w:val="clear" w:color="auto" w:fill="C4BC96" w:themeFill="background2" w:themeFillShade="B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E0603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8" w:type="dxa"/>
            <w:shd w:val="clear" w:color="auto" w:fill="C4BC96" w:themeFill="background2" w:themeFillShade="B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95637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C4BC96" w:themeFill="background2" w:themeFillShade="B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D4D80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C4BC96" w:themeFill="background2" w:themeFillShade="B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31951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9" w:type="dxa"/>
            <w:shd w:val="clear" w:color="auto" w:fill="C4BC96" w:themeFill="background2" w:themeFillShade="B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F0EE5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2" w:type="dxa"/>
            <w:shd w:val="clear" w:color="auto" w:fill="C4BC96" w:themeFill="background2" w:themeFillShade="B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B3233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7388" w:rsidRPr="00667388" w14:paraId="5E704414" w14:textId="77777777" w:rsidTr="00482434">
        <w:tc>
          <w:tcPr>
            <w:tcW w:w="6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F9DCF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5.1</w:t>
            </w:r>
          </w:p>
        </w:tc>
        <w:tc>
          <w:tcPr>
            <w:tcW w:w="13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5B89B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Chat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hỗ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trợ</w:t>
            </w:r>
            <w:proofErr w:type="spellEnd"/>
          </w:p>
        </w:tc>
        <w:tc>
          <w:tcPr>
            <w:tcW w:w="11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80B2C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9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14A04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12350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4A62E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6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80A27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Trung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19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A5308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Chat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realtime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giữa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thuê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chủ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trọ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thuê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- admin</w:t>
            </w:r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Gửi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được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hình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ảnh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, file PDF (&lt;5MB), emoji</w:t>
            </w:r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Thông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nhắn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mới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hiển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thị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"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đang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nhập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"</w:t>
            </w:r>
          </w:p>
        </w:tc>
      </w:tr>
      <w:tr w:rsidR="00667388" w:rsidRPr="00667388" w14:paraId="1A9F0661" w14:textId="77777777" w:rsidTr="00482434">
        <w:tc>
          <w:tcPr>
            <w:tcW w:w="660" w:type="dxa"/>
            <w:shd w:val="clear" w:color="auto" w:fill="DDD9C3" w:themeFill="background2" w:themeFillShade="E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09BF2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5.2</w:t>
            </w:r>
          </w:p>
        </w:tc>
        <w:tc>
          <w:tcPr>
            <w:tcW w:w="1395" w:type="dxa"/>
            <w:shd w:val="clear" w:color="auto" w:fill="DDD9C3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B3CE1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Xem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chat</w:t>
            </w:r>
          </w:p>
        </w:tc>
        <w:tc>
          <w:tcPr>
            <w:tcW w:w="1102" w:type="dxa"/>
            <w:shd w:val="clear" w:color="auto" w:fill="DDD9C3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B2C6D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908" w:type="dxa"/>
            <w:shd w:val="clear" w:color="auto" w:fill="DDD9C3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41D46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 (self)</w:t>
            </w:r>
          </w:p>
        </w:tc>
        <w:tc>
          <w:tcPr>
            <w:tcW w:w="0" w:type="auto"/>
            <w:shd w:val="clear" w:color="auto" w:fill="DDD9C3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3F1CE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 (self)</w:t>
            </w:r>
          </w:p>
        </w:tc>
        <w:tc>
          <w:tcPr>
            <w:tcW w:w="0" w:type="auto"/>
            <w:shd w:val="clear" w:color="auto" w:fill="DDD9C3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02A7A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59" w:type="dxa"/>
            <w:shd w:val="clear" w:color="auto" w:fill="DDD9C3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A5E78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Trung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1972" w:type="dxa"/>
            <w:shd w:val="clear" w:color="auto" w:fill="DDD9C3" w:themeFill="background2" w:themeFillShade="E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6D466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Mỗi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xem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được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hội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thoại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mình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Tìm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kiếm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nhắn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từ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khóa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lọc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thời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gian</w:t>
            </w:r>
            <w:proofErr w:type="spellEnd"/>
          </w:p>
        </w:tc>
      </w:tr>
      <w:tr w:rsidR="00667388" w:rsidRPr="00667388" w14:paraId="36E2A42A" w14:textId="77777777" w:rsidTr="00482434">
        <w:tc>
          <w:tcPr>
            <w:tcW w:w="6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468FD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5.3</w:t>
            </w:r>
          </w:p>
        </w:tc>
        <w:tc>
          <w:tcPr>
            <w:tcW w:w="13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CA320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Gửi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YC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sửa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chữa</w:t>
            </w:r>
            <w:proofErr w:type="spellEnd"/>
          </w:p>
        </w:tc>
        <w:tc>
          <w:tcPr>
            <w:tcW w:w="11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AEE12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C1482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BB59D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32194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BE091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Trung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19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2DE2F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Gửi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mô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tả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hình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ảnh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sự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cố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mức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độ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ưu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tiên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/tb/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thấp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Thông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realtime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+ email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chủ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trọ</w:t>
            </w:r>
            <w:proofErr w:type="spellEnd"/>
          </w:p>
        </w:tc>
      </w:tr>
      <w:tr w:rsidR="00667388" w:rsidRPr="00667388" w14:paraId="731D4526" w14:textId="77777777" w:rsidTr="00482434">
        <w:tc>
          <w:tcPr>
            <w:tcW w:w="660" w:type="dxa"/>
            <w:shd w:val="clear" w:color="auto" w:fill="DDD9C3" w:themeFill="background2" w:themeFillShade="E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0B919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5.4</w:t>
            </w:r>
          </w:p>
        </w:tc>
        <w:tc>
          <w:tcPr>
            <w:tcW w:w="1395" w:type="dxa"/>
            <w:shd w:val="clear" w:color="auto" w:fill="DDD9C3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9C5C2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Tiếp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&amp;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YC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sửa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chữa</w:t>
            </w:r>
            <w:proofErr w:type="spellEnd"/>
          </w:p>
        </w:tc>
        <w:tc>
          <w:tcPr>
            <w:tcW w:w="1102" w:type="dxa"/>
            <w:shd w:val="clear" w:color="auto" w:fill="DDD9C3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45681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8" w:type="dxa"/>
            <w:shd w:val="clear" w:color="auto" w:fill="DDD9C3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76117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DDD9C3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47B1C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DD9C3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3AD26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59" w:type="dxa"/>
            <w:shd w:val="clear" w:color="auto" w:fill="DDD9C3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66BB1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Trung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1972" w:type="dxa"/>
            <w:shd w:val="clear" w:color="auto" w:fill="DDD9C3" w:themeFill="background2" w:themeFillShade="E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5E1375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trạng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thái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: "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Đã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tiếp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", "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Đang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xử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", "Hoàn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thành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"</w:t>
            </w:r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chú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tiến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độ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chi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phí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nếu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thuê</w:t>
            </w:r>
            <w:proofErr w:type="spellEnd"/>
          </w:p>
        </w:tc>
      </w:tr>
      <w:tr w:rsidR="00667388" w:rsidRPr="00667388" w14:paraId="3221EAE1" w14:textId="77777777" w:rsidTr="00482434">
        <w:tc>
          <w:tcPr>
            <w:tcW w:w="6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F2A4E3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5.5</w:t>
            </w:r>
          </w:p>
        </w:tc>
        <w:tc>
          <w:tcPr>
            <w:tcW w:w="13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C6977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Đánh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phòng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trọ</w:t>
            </w:r>
            <w:proofErr w:type="spellEnd"/>
          </w:p>
        </w:tc>
        <w:tc>
          <w:tcPr>
            <w:tcW w:w="11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6BB45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5B1304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56F33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7BCD6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6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43842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Trung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19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EFFA3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thuê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đã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đang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thuê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mới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được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đánh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Đánh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5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sao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xét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chi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tiết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+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ảnh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thực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tế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Ẩn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danh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tính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đánh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chỉ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hiển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thị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tên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hiển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thị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667388" w:rsidRPr="00667388" w14:paraId="0D31B6E5" w14:textId="77777777" w:rsidTr="00482434">
        <w:tc>
          <w:tcPr>
            <w:tcW w:w="660" w:type="dxa"/>
            <w:shd w:val="clear" w:color="auto" w:fill="DDD9C3" w:themeFill="background2" w:themeFillShade="E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C8B55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5.6</w:t>
            </w:r>
          </w:p>
        </w:tc>
        <w:tc>
          <w:tcPr>
            <w:tcW w:w="1395" w:type="dxa"/>
            <w:shd w:val="clear" w:color="auto" w:fill="DDD9C3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A34A9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đánh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</w:p>
        </w:tc>
        <w:tc>
          <w:tcPr>
            <w:tcW w:w="1102" w:type="dxa"/>
            <w:shd w:val="clear" w:color="auto" w:fill="DDD9C3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83301C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908" w:type="dxa"/>
            <w:shd w:val="clear" w:color="auto" w:fill="DDD9C3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94730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 (self)</w:t>
            </w:r>
          </w:p>
        </w:tc>
        <w:tc>
          <w:tcPr>
            <w:tcW w:w="0" w:type="auto"/>
            <w:shd w:val="clear" w:color="auto" w:fill="DDD9C3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CCBEF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DDD9C3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88550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59" w:type="dxa"/>
            <w:shd w:val="clear" w:color="auto" w:fill="DDD9C3" w:themeFill="background2" w:themeFillShade="E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F20B5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Thấp</w:t>
            </w:r>
            <w:proofErr w:type="spellEnd"/>
          </w:p>
        </w:tc>
        <w:tc>
          <w:tcPr>
            <w:tcW w:w="1972" w:type="dxa"/>
            <w:shd w:val="clear" w:color="auto" w:fill="DDD9C3" w:themeFill="background2" w:themeFillShade="E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B6A702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Admin: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Xóa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đánh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phạm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, spam</w:t>
            </w:r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Chủ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trọ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Ẩn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đánh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giá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trên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bài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mình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thông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admin)</w:t>
            </w:r>
          </w:p>
        </w:tc>
      </w:tr>
      <w:tr w:rsidR="00667388" w:rsidRPr="00667388" w14:paraId="53D33E99" w14:textId="77777777" w:rsidTr="00482434">
        <w:tc>
          <w:tcPr>
            <w:tcW w:w="6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22763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5.7</w:t>
            </w:r>
          </w:p>
        </w:tc>
        <w:tc>
          <w:tcPr>
            <w:tcW w:w="13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DE3A5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Báo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cáo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bài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dùng</w:t>
            </w:r>
            <w:proofErr w:type="spellEnd"/>
          </w:p>
        </w:tc>
        <w:tc>
          <w:tcPr>
            <w:tcW w:w="11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3133F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63DB7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A69A0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2F84A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6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C0E91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Thấp</w:t>
            </w:r>
            <w:proofErr w:type="spellEnd"/>
          </w:p>
        </w:tc>
        <w:tc>
          <w:tcPr>
            <w:tcW w:w="19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7A8CA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Báo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cáo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bài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giả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mạo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tin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sai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lệch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Báo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cáo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người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dùng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hành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vi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phù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</w:p>
        </w:tc>
      </w:tr>
      <w:tr w:rsidR="00667388" w:rsidRPr="00667388" w14:paraId="0483AF69" w14:textId="77777777" w:rsidTr="00482434">
        <w:tc>
          <w:tcPr>
            <w:tcW w:w="660" w:type="dxa"/>
            <w:shd w:val="clear" w:color="auto" w:fill="FBD4B4" w:themeFill="accent6" w:themeFillTint="66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55F07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395" w:type="dxa"/>
            <w:shd w:val="clear" w:color="auto" w:fill="FBD4B4" w:themeFill="accent6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B7B84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BÁO CÁO &amp; QUẢN TRỊ</w:t>
            </w:r>
          </w:p>
        </w:tc>
        <w:tc>
          <w:tcPr>
            <w:tcW w:w="1102" w:type="dxa"/>
            <w:shd w:val="clear" w:color="auto" w:fill="FBD4B4" w:themeFill="accent6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E46F9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8" w:type="dxa"/>
            <w:shd w:val="clear" w:color="auto" w:fill="FBD4B4" w:themeFill="accent6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25BE5B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4ABA8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BD4B4" w:themeFill="accent6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A3CF3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659" w:type="dxa"/>
            <w:shd w:val="clear" w:color="auto" w:fill="FBD4B4" w:themeFill="accent6" w:themeFillTint="66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105DB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972" w:type="dxa"/>
            <w:shd w:val="clear" w:color="auto" w:fill="FBD4B4" w:themeFill="accent6" w:themeFillTint="66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A5249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67388" w:rsidRPr="00667388" w14:paraId="25F15730" w14:textId="77777777" w:rsidTr="00482434">
        <w:tc>
          <w:tcPr>
            <w:tcW w:w="6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D1068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6.1</w:t>
            </w:r>
          </w:p>
        </w:tc>
        <w:tc>
          <w:tcPr>
            <w:tcW w:w="13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B47A4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Dashboard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tổng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quan</w:t>
            </w:r>
            <w:proofErr w:type="spellEnd"/>
          </w:p>
        </w:tc>
        <w:tc>
          <w:tcPr>
            <w:tcW w:w="11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81A98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9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12603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 (self)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C3766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63D10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13</w:t>
            </w:r>
          </w:p>
        </w:tc>
        <w:tc>
          <w:tcPr>
            <w:tcW w:w="6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17624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Cao</w:t>
            </w:r>
          </w:p>
        </w:tc>
        <w:tc>
          <w:tcPr>
            <w:tcW w:w="19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E0923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- </w:t>
            </w:r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Admin:</w:t>
            </w: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kê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toàn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tổng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user,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bài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doanh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thu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>- </w:t>
            </w:r>
            <w:proofErr w:type="spellStart"/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Chủ</w:t>
            </w:r>
            <w:proofErr w:type="spellEnd"/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trọ</w:t>
            </w:r>
            <w:proofErr w:type="spellEnd"/>
            <w:r w:rsidRPr="0066738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 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kê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doanh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thu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tỷ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lệ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lấp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phòng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hợp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đồng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sắp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hết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hạn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Biểu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đồ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tròn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tuyến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tính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cập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nhật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realtime</w:t>
            </w:r>
            <w:proofErr w:type="spellEnd"/>
          </w:p>
        </w:tc>
      </w:tr>
      <w:tr w:rsidR="00667388" w:rsidRPr="00667388" w14:paraId="6A246E99" w14:textId="77777777" w:rsidTr="00482434">
        <w:tc>
          <w:tcPr>
            <w:tcW w:w="660" w:type="dxa"/>
            <w:shd w:val="clear" w:color="auto" w:fill="FDE9D9" w:themeFill="accent6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A8D40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6.2</w:t>
            </w:r>
          </w:p>
        </w:tc>
        <w:tc>
          <w:tcPr>
            <w:tcW w:w="1395" w:type="dxa"/>
            <w:shd w:val="clear" w:color="auto" w:fill="FDE9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9AEA9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kê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doanh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thu</w:t>
            </w:r>
            <w:proofErr w:type="spellEnd"/>
          </w:p>
        </w:tc>
        <w:tc>
          <w:tcPr>
            <w:tcW w:w="1102" w:type="dxa"/>
            <w:shd w:val="clear" w:color="auto" w:fill="FDE9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E5E23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908" w:type="dxa"/>
            <w:shd w:val="clear" w:color="auto" w:fill="FDE9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E4F43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 (self)</w:t>
            </w:r>
          </w:p>
        </w:tc>
        <w:tc>
          <w:tcPr>
            <w:tcW w:w="0" w:type="auto"/>
            <w:shd w:val="clear" w:color="auto" w:fill="FDE9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3A26B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DE9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ABDFB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659" w:type="dxa"/>
            <w:shd w:val="clear" w:color="auto" w:fill="FDE9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74198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Trung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1972" w:type="dxa"/>
            <w:shd w:val="clear" w:color="auto" w:fill="FDE9D9" w:themeFill="accent6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C1DEB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Báo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cáo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doanh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thu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tháng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quý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năm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phòng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So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sánh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với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kỳ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trước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xuất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PDF/Excel</w:t>
            </w:r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Phân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tích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xu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hướng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thuê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mùa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khu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vực</w:t>
            </w:r>
            <w:proofErr w:type="spellEnd"/>
          </w:p>
        </w:tc>
      </w:tr>
      <w:tr w:rsidR="00667388" w:rsidRPr="00667388" w14:paraId="74F33E64" w14:textId="77777777" w:rsidTr="00482434">
        <w:tc>
          <w:tcPr>
            <w:tcW w:w="6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B3E68F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6.3</w:t>
            </w:r>
          </w:p>
        </w:tc>
        <w:tc>
          <w:tcPr>
            <w:tcW w:w="13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0C2E9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Quản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lý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danh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11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218A6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9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84E07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64572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31DA1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45CA9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Trung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bình</w:t>
            </w:r>
            <w:proofErr w:type="spellEnd"/>
          </w:p>
        </w:tc>
        <w:tc>
          <w:tcPr>
            <w:tcW w:w="19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C3C1EB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CRUD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danh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sách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Tỉnh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/Thành,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Quận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/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Huyện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Tiện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ích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Loại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phòng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Validate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trùng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lặp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không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cho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xóa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nếu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đang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liên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quan</w:t>
            </w:r>
            <w:proofErr w:type="spellEnd"/>
          </w:p>
        </w:tc>
      </w:tr>
      <w:tr w:rsidR="00667388" w:rsidRPr="00667388" w14:paraId="7FC2D79B" w14:textId="77777777" w:rsidTr="00482434">
        <w:tc>
          <w:tcPr>
            <w:tcW w:w="660" w:type="dxa"/>
            <w:shd w:val="clear" w:color="auto" w:fill="FDE9D9" w:themeFill="accent6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D835B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6.4</w:t>
            </w:r>
          </w:p>
        </w:tc>
        <w:tc>
          <w:tcPr>
            <w:tcW w:w="1395" w:type="dxa"/>
            <w:shd w:val="clear" w:color="auto" w:fill="FDE9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50BCE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Gửi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1102" w:type="dxa"/>
            <w:shd w:val="clear" w:color="auto" w:fill="FDE9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F2BE33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908" w:type="dxa"/>
            <w:shd w:val="clear" w:color="auto" w:fill="FDE9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74E44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DE9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27931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DE9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052A0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59" w:type="dxa"/>
            <w:shd w:val="clear" w:color="auto" w:fill="FDE9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E877D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Thấp</w:t>
            </w:r>
            <w:proofErr w:type="spellEnd"/>
          </w:p>
        </w:tc>
        <w:tc>
          <w:tcPr>
            <w:tcW w:w="1972" w:type="dxa"/>
            <w:shd w:val="clear" w:color="auto" w:fill="FDE9D9" w:themeFill="accent6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08534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Gửi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đến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toàn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bộ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user, user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khu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vực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theo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loại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dạng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loại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thông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báo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khuyến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mãi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bảo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trì</w:t>
            </w:r>
            <w:proofErr w:type="spellEnd"/>
          </w:p>
        </w:tc>
      </w:tr>
      <w:tr w:rsidR="00667388" w:rsidRPr="00667388" w14:paraId="7C70E1F7" w14:textId="77777777" w:rsidTr="00482434">
        <w:tc>
          <w:tcPr>
            <w:tcW w:w="660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64C97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6.5</w:t>
            </w:r>
          </w:p>
        </w:tc>
        <w:tc>
          <w:tcPr>
            <w:tcW w:w="139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543A6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Sao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lưu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&amp; Phục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hồi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110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12ED1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90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DD6E7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A20A1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2899D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659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65706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Thấp</w:t>
            </w:r>
            <w:proofErr w:type="spellEnd"/>
          </w:p>
        </w:tc>
        <w:tc>
          <w:tcPr>
            <w:tcW w:w="1972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857F48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Tự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động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sao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lưu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hàng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ngày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lưu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7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bản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gần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nhất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Phục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hồi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dữ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liệu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có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sự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cố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nhận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sao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lưu</w:t>
            </w:r>
            <w:proofErr w:type="spellEnd"/>
          </w:p>
        </w:tc>
      </w:tr>
      <w:tr w:rsidR="00667388" w:rsidRPr="00667388" w14:paraId="0463A38E" w14:textId="77777777" w:rsidTr="00482434">
        <w:tc>
          <w:tcPr>
            <w:tcW w:w="660" w:type="dxa"/>
            <w:shd w:val="clear" w:color="auto" w:fill="FDE9D9" w:themeFill="accent6" w:themeFillTint="33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9C7C1" w14:textId="77777777" w:rsidR="00667388" w:rsidRPr="00667388" w:rsidRDefault="00667388" w:rsidP="006F6715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6.6</w:t>
            </w:r>
          </w:p>
        </w:tc>
        <w:tc>
          <w:tcPr>
            <w:tcW w:w="1395" w:type="dxa"/>
            <w:shd w:val="clear" w:color="auto" w:fill="FDE9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0F6E0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Nhật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ký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</w:p>
        </w:tc>
        <w:tc>
          <w:tcPr>
            <w:tcW w:w="1102" w:type="dxa"/>
            <w:shd w:val="clear" w:color="auto" w:fill="FDE9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BDF51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</w:t>
            </w:r>
          </w:p>
        </w:tc>
        <w:tc>
          <w:tcPr>
            <w:tcW w:w="908" w:type="dxa"/>
            <w:shd w:val="clear" w:color="auto" w:fill="FDE9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30E81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DE9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029E1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FDE9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36D5D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659" w:type="dxa"/>
            <w:shd w:val="clear" w:color="auto" w:fill="FDE9D9" w:themeFill="accent6" w:themeFillTint="33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74D58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Thấp</w:t>
            </w:r>
            <w:proofErr w:type="spellEnd"/>
          </w:p>
        </w:tc>
        <w:tc>
          <w:tcPr>
            <w:tcW w:w="1972" w:type="dxa"/>
            <w:shd w:val="clear" w:color="auto" w:fill="FDE9D9" w:themeFill="accent6" w:themeFillTint="33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9F0A87" w14:textId="77777777" w:rsidR="00667388" w:rsidRPr="00667388" w:rsidRDefault="00667388" w:rsidP="0066738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Ghi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log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đầy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đủ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đăng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nhập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thao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tác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quan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trọng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lỗi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hệ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thống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-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Truy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xuất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lịch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sử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thao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tác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của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user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khi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cần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điều</w:t>
            </w:r>
            <w:proofErr w:type="spellEnd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667388">
              <w:rPr>
                <w:rFonts w:ascii="Times New Roman" w:hAnsi="Times New Roman" w:cs="Times New Roman"/>
                <w:sz w:val="20"/>
                <w:szCs w:val="20"/>
              </w:rPr>
              <w:t>tra</w:t>
            </w:r>
            <w:proofErr w:type="spellEnd"/>
          </w:p>
        </w:tc>
      </w:tr>
    </w:tbl>
    <w:p w14:paraId="0DA098ED" w14:textId="77777777" w:rsidR="003B3A2A" w:rsidRDefault="003B3A2A">
      <w:pPr>
        <w:rPr>
          <w:rFonts w:ascii="Times New Roman" w:hAnsi="Times New Roman" w:cs="Times New Roman"/>
          <w:lang w:val="vi-VN"/>
        </w:rPr>
      </w:pPr>
    </w:p>
    <w:sectPr w:rsidR="003B3A2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BF357" w14:textId="77777777" w:rsidR="003B3A2A" w:rsidRDefault="00F03E4F">
      <w:pPr>
        <w:spacing w:line="240" w:lineRule="auto"/>
      </w:pPr>
      <w:r>
        <w:separator/>
      </w:r>
    </w:p>
  </w:endnote>
  <w:endnote w:type="continuationSeparator" w:id="0">
    <w:p w14:paraId="7F6DCBBE" w14:textId="77777777" w:rsidR="003B3A2A" w:rsidRDefault="00F03E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83F7C" w14:textId="77777777" w:rsidR="003B3A2A" w:rsidRDefault="00F03E4F">
      <w:pPr>
        <w:spacing w:after="0"/>
      </w:pPr>
      <w:r>
        <w:separator/>
      </w:r>
    </w:p>
  </w:footnote>
  <w:footnote w:type="continuationSeparator" w:id="0">
    <w:p w14:paraId="2E729622" w14:textId="77777777" w:rsidR="003B3A2A" w:rsidRDefault="00F03E4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40529"/>
    <w:multiLevelType w:val="multilevel"/>
    <w:tmpl w:val="0034052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23B3B"/>
    <w:multiLevelType w:val="multilevel"/>
    <w:tmpl w:val="03423B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0F540C"/>
    <w:multiLevelType w:val="multilevel"/>
    <w:tmpl w:val="040F540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247660E"/>
    <w:multiLevelType w:val="multilevel"/>
    <w:tmpl w:val="124766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3032C"/>
    <w:multiLevelType w:val="multilevel"/>
    <w:tmpl w:val="1573032C"/>
    <w:lvl w:ilvl="0">
      <w:start w:val="1"/>
      <w:numFmt w:val="upperRoman"/>
      <w:pStyle w:val="Heading1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A1420A"/>
    <w:multiLevelType w:val="multilevel"/>
    <w:tmpl w:val="16A1420A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A6D0FB7"/>
    <w:multiLevelType w:val="multilevel"/>
    <w:tmpl w:val="1A6D0FB7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B80628"/>
    <w:multiLevelType w:val="multilevel"/>
    <w:tmpl w:val="23B8062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0204F"/>
    <w:multiLevelType w:val="multilevel"/>
    <w:tmpl w:val="2A30204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1373B6"/>
    <w:multiLevelType w:val="multilevel"/>
    <w:tmpl w:val="301373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156914"/>
    <w:multiLevelType w:val="multilevel"/>
    <w:tmpl w:val="3715691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A649EC"/>
    <w:multiLevelType w:val="multilevel"/>
    <w:tmpl w:val="4FA649E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3F40254"/>
    <w:multiLevelType w:val="multilevel"/>
    <w:tmpl w:val="53F40254"/>
    <w:lvl w:ilvl="0">
      <w:start w:val="1"/>
      <w:numFmt w:val="decimal"/>
      <w:lvlText w:val="%1."/>
      <w:lvlJc w:val="left"/>
      <w:pPr>
        <w:ind w:left="3960" w:hanging="360"/>
      </w:pPr>
    </w:lvl>
    <w:lvl w:ilvl="1">
      <w:start w:val="1"/>
      <w:numFmt w:val="lowerLetter"/>
      <w:lvlText w:val="%2."/>
      <w:lvlJc w:val="left"/>
      <w:pPr>
        <w:ind w:left="4680" w:hanging="360"/>
      </w:pPr>
    </w:lvl>
    <w:lvl w:ilvl="2">
      <w:start w:val="1"/>
      <w:numFmt w:val="lowerRoman"/>
      <w:lvlText w:val="%3."/>
      <w:lvlJc w:val="right"/>
      <w:pPr>
        <w:ind w:left="5400" w:hanging="180"/>
      </w:pPr>
    </w:lvl>
    <w:lvl w:ilvl="3">
      <w:start w:val="1"/>
      <w:numFmt w:val="decimal"/>
      <w:lvlText w:val="%4."/>
      <w:lvlJc w:val="left"/>
      <w:pPr>
        <w:ind w:left="6120" w:hanging="360"/>
      </w:pPr>
    </w:lvl>
    <w:lvl w:ilvl="4">
      <w:start w:val="1"/>
      <w:numFmt w:val="lowerLetter"/>
      <w:lvlText w:val="%5."/>
      <w:lvlJc w:val="left"/>
      <w:pPr>
        <w:ind w:left="6840" w:hanging="360"/>
      </w:pPr>
    </w:lvl>
    <w:lvl w:ilvl="5">
      <w:start w:val="1"/>
      <w:numFmt w:val="lowerRoman"/>
      <w:lvlText w:val="%6."/>
      <w:lvlJc w:val="right"/>
      <w:pPr>
        <w:ind w:left="7560" w:hanging="180"/>
      </w:pPr>
    </w:lvl>
    <w:lvl w:ilvl="6">
      <w:start w:val="1"/>
      <w:numFmt w:val="decimal"/>
      <w:lvlText w:val="%7."/>
      <w:lvlJc w:val="left"/>
      <w:pPr>
        <w:ind w:left="8280" w:hanging="360"/>
      </w:pPr>
    </w:lvl>
    <w:lvl w:ilvl="7">
      <w:start w:val="1"/>
      <w:numFmt w:val="lowerLetter"/>
      <w:lvlText w:val="%8."/>
      <w:lvlJc w:val="left"/>
      <w:pPr>
        <w:ind w:left="9000" w:hanging="360"/>
      </w:pPr>
    </w:lvl>
    <w:lvl w:ilvl="8">
      <w:start w:val="1"/>
      <w:numFmt w:val="lowerRoman"/>
      <w:lvlText w:val="%9."/>
      <w:lvlJc w:val="right"/>
      <w:pPr>
        <w:ind w:left="9720" w:hanging="180"/>
      </w:pPr>
    </w:lvl>
  </w:abstractNum>
  <w:abstractNum w:abstractNumId="19" w15:restartNumberingAfterBreak="0">
    <w:nsid w:val="5496347F"/>
    <w:multiLevelType w:val="multilevel"/>
    <w:tmpl w:val="5496347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FC344E"/>
    <w:multiLevelType w:val="multilevel"/>
    <w:tmpl w:val="57FC344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4010B4"/>
    <w:multiLevelType w:val="multilevel"/>
    <w:tmpl w:val="694010B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5A37A3"/>
    <w:multiLevelType w:val="multilevel"/>
    <w:tmpl w:val="6B5A37A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B506A3"/>
    <w:multiLevelType w:val="multilevel"/>
    <w:tmpl w:val="78B506A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FF4AE6"/>
    <w:multiLevelType w:val="multilevel"/>
    <w:tmpl w:val="7AFF4A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B076FB"/>
    <w:multiLevelType w:val="multilevel"/>
    <w:tmpl w:val="7EB076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535937">
    <w:abstractNumId w:val="10"/>
  </w:num>
  <w:num w:numId="2" w16cid:durableId="1852329449">
    <w:abstractNumId w:val="5"/>
  </w:num>
  <w:num w:numId="3" w16cid:durableId="747075732">
    <w:abstractNumId w:val="3"/>
  </w:num>
  <w:num w:numId="4" w16cid:durableId="1027633688">
    <w:abstractNumId w:val="2"/>
  </w:num>
  <w:num w:numId="5" w16cid:durableId="793450636">
    <w:abstractNumId w:val="4"/>
  </w:num>
  <w:num w:numId="6" w16cid:durableId="1939436438">
    <w:abstractNumId w:val="1"/>
  </w:num>
  <w:num w:numId="7" w16cid:durableId="891187396">
    <w:abstractNumId w:val="0"/>
  </w:num>
  <w:num w:numId="8" w16cid:durableId="893128261">
    <w:abstractNumId w:val="18"/>
  </w:num>
  <w:num w:numId="9" w16cid:durableId="1648244109">
    <w:abstractNumId w:val="21"/>
  </w:num>
  <w:num w:numId="10" w16cid:durableId="2044136456">
    <w:abstractNumId w:val="11"/>
  </w:num>
  <w:num w:numId="11" w16cid:durableId="623315853">
    <w:abstractNumId w:val="14"/>
  </w:num>
  <w:num w:numId="12" w16cid:durableId="578441836">
    <w:abstractNumId w:val="6"/>
  </w:num>
  <w:num w:numId="13" w16cid:durableId="584265282">
    <w:abstractNumId w:val="23"/>
  </w:num>
  <w:num w:numId="14" w16cid:durableId="1887452550">
    <w:abstractNumId w:val="8"/>
  </w:num>
  <w:num w:numId="15" w16cid:durableId="296228545">
    <w:abstractNumId w:val="17"/>
  </w:num>
  <w:num w:numId="16" w16cid:durableId="608467158">
    <w:abstractNumId w:val="12"/>
  </w:num>
  <w:num w:numId="17" w16cid:durableId="1496414652">
    <w:abstractNumId w:val="15"/>
  </w:num>
  <w:num w:numId="18" w16cid:durableId="205527862">
    <w:abstractNumId w:val="25"/>
  </w:num>
  <w:num w:numId="19" w16cid:durableId="671416516">
    <w:abstractNumId w:val="9"/>
  </w:num>
  <w:num w:numId="20" w16cid:durableId="908269970">
    <w:abstractNumId w:val="24"/>
  </w:num>
  <w:num w:numId="21" w16cid:durableId="1541701353">
    <w:abstractNumId w:val="7"/>
  </w:num>
  <w:num w:numId="22" w16cid:durableId="1443383463">
    <w:abstractNumId w:val="20"/>
  </w:num>
  <w:num w:numId="23" w16cid:durableId="1973635343">
    <w:abstractNumId w:val="16"/>
  </w:num>
  <w:num w:numId="24" w16cid:durableId="829298000">
    <w:abstractNumId w:val="13"/>
  </w:num>
  <w:num w:numId="25" w16cid:durableId="2034257207">
    <w:abstractNumId w:val="22"/>
  </w:num>
  <w:num w:numId="26" w16cid:durableId="3307230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9CD"/>
    <w:rsid w:val="000C4AE3"/>
    <w:rsid w:val="00137FEC"/>
    <w:rsid w:val="0015074B"/>
    <w:rsid w:val="0017075A"/>
    <w:rsid w:val="001D1982"/>
    <w:rsid w:val="002322BB"/>
    <w:rsid w:val="0028606B"/>
    <w:rsid w:val="0029639D"/>
    <w:rsid w:val="00326F90"/>
    <w:rsid w:val="00372120"/>
    <w:rsid w:val="003A14B2"/>
    <w:rsid w:val="003B3A2A"/>
    <w:rsid w:val="003F4F71"/>
    <w:rsid w:val="004379DC"/>
    <w:rsid w:val="0045356F"/>
    <w:rsid w:val="00482434"/>
    <w:rsid w:val="00485DCD"/>
    <w:rsid w:val="004C2C82"/>
    <w:rsid w:val="00613696"/>
    <w:rsid w:val="00644FB9"/>
    <w:rsid w:val="00667388"/>
    <w:rsid w:val="00675216"/>
    <w:rsid w:val="006F6715"/>
    <w:rsid w:val="0070210A"/>
    <w:rsid w:val="007623DE"/>
    <w:rsid w:val="00765678"/>
    <w:rsid w:val="00780E15"/>
    <w:rsid w:val="00796152"/>
    <w:rsid w:val="008218E2"/>
    <w:rsid w:val="00843437"/>
    <w:rsid w:val="00863328"/>
    <w:rsid w:val="008B1194"/>
    <w:rsid w:val="00901B01"/>
    <w:rsid w:val="00935545"/>
    <w:rsid w:val="00977D33"/>
    <w:rsid w:val="00A23987"/>
    <w:rsid w:val="00A259A2"/>
    <w:rsid w:val="00AA1D8D"/>
    <w:rsid w:val="00B3435D"/>
    <w:rsid w:val="00B47730"/>
    <w:rsid w:val="00B623A1"/>
    <w:rsid w:val="00B94DF9"/>
    <w:rsid w:val="00BE630B"/>
    <w:rsid w:val="00C47BB2"/>
    <w:rsid w:val="00C61395"/>
    <w:rsid w:val="00C75C04"/>
    <w:rsid w:val="00C834DE"/>
    <w:rsid w:val="00CB0664"/>
    <w:rsid w:val="00CB2549"/>
    <w:rsid w:val="00CF5F40"/>
    <w:rsid w:val="00D51AF1"/>
    <w:rsid w:val="00D62B59"/>
    <w:rsid w:val="00E0005C"/>
    <w:rsid w:val="00E226F8"/>
    <w:rsid w:val="00E544E0"/>
    <w:rsid w:val="00F03E4F"/>
    <w:rsid w:val="00F54B35"/>
    <w:rsid w:val="00FA456F"/>
    <w:rsid w:val="00FA600A"/>
    <w:rsid w:val="00FC693F"/>
    <w:rsid w:val="4FD92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31A5781"/>
  <w14:defaultImageDpi w14:val="300"/>
  <w15:docId w15:val="{59227D36-D272-47DE-A708-C608D384A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7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CC59B2C46D924F911E9123F19F4FF8" ma:contentTypeVersion="5" ma:contentTypeDescription="Create a new document." ma:contentTypeScope="" ma:versionID="8d493f08104ed9f9a01c6cb4890192c6">
  <xsd:schema xmlns:xsd="http://www.w3.org/2001/XMLSchema" xmlns:xs="http://www.w3.org/2001/XMLSchema" xmlns:p="http://schemas.microsoft.com/office/2006/metadata/properties" xmlns:ns3="0443d48f-321c-4e41-9d7a-7eb2a399c3c3" targetNamespace="http://schemas.microsoft.com/office/2006/metadata/properties" ma:root="true" ma:fieldsID="5ec8b55a7eedba0cf033d06a11460c3a" ns3:_="">
    <xsd:import namespace="0443d48f-321c-4e41-9d7a-7eb2a399c3c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43d48f-321c-4e41-9d7a-7eb2a399c3c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43d48f-321c-4e41-9d7a-7eb2a399c3c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customXml/itemProps2.xml><?xml version="1.0" encoding="utf-8"?>
<ds:datastoreItem xmlns:ds="http://schemas.openxmlformats.org/officeDocument/2006/customXml" ds:itemID="{5179D1EE-213F-45FD-9A59-DE8218D8A5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43d48f-321c-4e41-9d7a-7eb2a399c3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0B17CF-69A5-4916-B48D-B463AF15F5E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CD86908-16D1-44FF-9427-726BB01A0EA1}">
  <ds:schemaRefs>
    <ds:schemaRef ds:uri="http://purl.org/dc/elements/1.1/"/>
    <ds:schemaRef ds:uri="http://www.w3.org/XML/1998/namespace"/>
    <ds:schemaRef ds:uri="http://schemas.microsoft.com/office/infopath/2007/PartnerControls"/>
    <ds:schemaRef ds:uri="0443d48f-321c-4e41-9d7a-7eb2a399c3c3"/>
    <ds:schemaRef ds:uri="http://schemas.openxmlformats.org/package/2006/metadata/core-properties"/>
    <ds:schemaRef ds:uri="http://purl.org/dc/terms/"/>
    <ds:schemaRef ds:uri="http://purl.org/dc/dcmitype/"/>
    <ds:schemaRef ds:uri="http://schemas.microsoft.com/office/2006/documentManagement/typ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3378</Words>
  <Characters>13073</Characters>
  <Application>Microsoft Office Word</Application>
  <DocSecurity>0</DocSecurity>
  <Lines>871</Lines>
  <Paragraphs>401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Nguyễn Chí Vỹ</cp:lastModifiedBy>
  <cp:revision>2</cp:revision>
  <dcterms:created xsi:type="dcterms:W3CDTF">2025-11-19T03:25:00Z</dcterms:created>
  <dcterms:modified xsi:type="dcterms:W3CDTF">2025-11-19T03:25:00Z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F02B7A43CEBD449B94F04F35EE94E687_12</vt:lpwstr>
  </property>
  <property fmtid="{D5CDD505-2E9C-101B-9397-08002B2CF9AE}" pid="4" name="ContentTypeId">
    <vt:lpwstr>0x0101004ECC59B2C46D924F911E9123F19F4FF8</vt:lpwstr>
  </property>
</Properties>
</file>